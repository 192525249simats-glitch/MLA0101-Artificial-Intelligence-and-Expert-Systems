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A786" w14:textId="2CFAA66B" w:rsidR="005C631E" w:rsidRDefault="005C631E" w:rsidP="00AD5828">
      <w:pPr>
        <w:jc w:val="center"/>
        <w:rPr>
          <w:b/>
          <w:sz w:val="28"/>
          <w:szCs w:val="18"/>
        </w:rPr>
      </w:pPr>
      <w:r w:rsidRPr="000E13DD">
        <w:rPr>
          <w:rFonts w:eastAsia="Times New Roman" w:cs="Times New Roman"/>
          <w:b/>
          <w:bCs/>
          <w:noProof/>
          <w:sz w:val="28"/>
          <w:szCs w:val="28"/>
        </w:rPr>
        <w:drawing>
          <wp:anchor distT="0" distB="0" distL="114300" distR="114300" simplePos="0" relativeHeight="251656704" behindDoc="0" locked="0" layoutInCell="1" allowOverlap="1" wp14:anchorId="0778F6B7" wp14:editId="4A28D48F">
            <wp:simplePos x="0" y="0"/>
            <wp:positionH relativeFrom="margin">
              <wp:posOffset>0</wp:posOffset>
            </wp:positionH>
            <wp:positionV relativeFrom="paragraph">
              <wp:posOffset>-3810</wp:posOffset>
            </wp:positionV>
            <wp:extent cx="6256020" cy="957580"/>
            <wp:effectExtent l="0" t="0" r="0" b="0"/>
            <wp:wrapSquare wrapText="bothSides"/>
            <wp:docPr id="9258969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256020" cy="957580"/>
                    </a:xfrm>
                    <a:prstGeom prst="rect">
                      <a:avLst/>
                    </a:prstGeom>
                    <a:ln/>
                  </pic:spPr>
                </pic:pic>
              </a:graphicData>
            </a:graphic>
            <wp14:sizeRelH relativeFrom="margin">
              <wp14:pctWidth>0</wp14:pctWidth>
            </wp14:sizeRelH>
            <wp14:sizeRelV relativeFrom="margin">
              <wp14:pctHeight>0</wp14:pctHeight>
            </wp14:sizeRelV>
          </wp:anchor>
        </w:drawing>
      </w:r>
    </w:p>
    <w:p w14:paraId="10901BBF" w14:textId="665BC20C" w:rsidR="00ED0F56" w:rsidRPr="005C631E" w:rsidRDefault="005C631E" w:rsidP="005C631E">
      <w:pPr>
        <w:jc w:val="center"/>
        <w:rPr>
          <w:b/>
          <w:sz w:val="32"/>
          <w:szCs w:val="32"/>
        </w:rPr>
      </w:pPr>
      <w:r w:rsidRPr="005C631E">
        <w:rPr>
          <w:b/>
          <w:sz w:val="32"/>
          <w:szCs w:val="32"/>
        </w:rPr>
        <w:t>Design And Implementation Of An Intelligent smart Parking Guidance System</w:t>
      </w:r>
      <w:r w:rsidRPr="005C631E">
        <w:rPr>
          <w:sz w:val="32"/>
          <w:szCs w:val="32"/>
        </w:rPr>
        <w:t xml:space="preserve"> </w:t>
      </w:r>
      <w:r w:rsidRPr="005C631E">
        <w:rPr>
          <w:b/>
          <w:sz w:val="32"/>
          <w:szCs w:val="32"/>
        </w:rPr>
        <w:t>Using The A* Search Algorithm For Real-Time Path Planning</w:t>
      </w:r>
    </w:p>
    <w:p w14:paraId="5A79F155" w14:textId="77777777" w:rsidR="00AD5828" w:rsidRDefault="00AD5828" w:rsidP="00AD5828">
      <w:pPr>
        <w:widowControl w:val="0"/>
        <w:pBdr>
          <w:top w:val="nil"/>
          <w:left w:val="nil"/>
          <w:bottom w:val="nil"/>
          <w:right w:val="nil"/>
          <w:between w:val="nil"/>
        </w:pBdr>
        <w:spacing w:before="682" w:line="240" w:lineRule="auto"/>
        <w:ind w:right="2547"/>
        <w:jc w:val="right"/>
        <w:rPr>
          <w:rFonts w:eastAsia="Times New Roman" w:cs="Times New Roman"/>
          <w:b/>
          <w:bCs/>
          <w:color w:val="000000"/>
          <w:sz w:val="28"/>
          <w:szCs w:val="28"/>
        </w:rPr>
      </w:pPr>
      <w:r>
        <w:rPr>
          <w:rFonts w:eastAsia="Times New Roman" w:cs="Times New Roman"/>
          <w:b/>
          <w:bCs/>
          <w:color w:val="000000"/>
          <w:sz w:val="28"/>
          <w:szCs w:val="28"/>
        </w:rPr>
        <w:t xml:space="preserve">A CAPSTONE PROJECT REPORT </w:t>
      </w:r>
    </w:p>
    <w:p w14:paraId="16D73E33" w14:textId="132C3CAC" w:rsidR="00AD5828" w:rsidRPr="00AD5828" w:rsidRDefault="00AD5828" w:rsidP="00AD5828">
      <w:pPr>
        <w:jc w:val="center"/>
        <w:rPr>
          <w:sz w:val="20"/>
          <w:szCs w:val="20"/>
        </w:rPr>
      </w:pPr>
      <w:r>
        <w:rPr>
          <w:rFonts w:eastAsia="Times New Roman" w:cs="Times New Roman"/>
          <w:i/>
          <w:iCs/>
          <w:color w:val="000000"/>
          <w:sz w:val="28"/>
          <w:szCs w:val="28"/>
        </w:rPr>
        <w:t>Submitted in the partial fulfilment for the Course of</w:t>
      </w:r>
    </w:p>
    <w:p w14:paraId="5EA23532" w14:textId="77777777" w:rsidR="005C631E" w:rsidRDefault="005C631E">
      <w:pPr>
        <w:jc w:val="center"/>
        <w:rPr>
          <w:b/>
          <w:sz w:val="28"/>
        </w:rPr>
      </w:pPr>
    </w:p>
    <w:p w14:paraId="038528C3" w14:textId="0C9581D3" w:rsidR="00ED0F56" w:rsidRPr="005C631E" w:rsidRDefault="00000000">
      <w:pPr>
        <w:jc w:val="center"/>
        <w:rPr>
          <w:sz w:val="31"/>
          <w:szCs w:val="31"/>
        </w:rPr>
      </w:pPr>
      <w:r w:rsidRPr="005C631E">
        <w:rPr>
          <w:b/>
          <w:sz w:val="31"/>
          <w:szCs w:val="31"/>
        </w:rPr>
        <w:t>MLA0101-ARTIFICIAL INTELLIGENCE AND EXPERT SYSTEMS</w:t>
      </w:r>
    </w:p>
    <w:p w14:paraId="12DD6BEE" w14:textId="77777777" w:rsidR="005C631E" w:rsidRDefault="005C631E">
      <w:pPr>
        <w:jc w:val="center"/>
        <w:rPr>
          <w:rFonts w:eastAsia="Times New Roman" w:cs="Times New Roman"/>
          <w:i/>
          <w:sz w:val="28"/>
        </w:rPr>
      </w:pPr>
    </w:p>
    <w:p w14:paraId="26796110" w14:textId="0FDFAC30" w:rsidR="00ED0F56" w:rsidRDefault="00000000">
      <w:pPr>
        <w:jc w:val="center"/>
        <w:rPr>
          <w:rFonts w:eastAsia="Times New Roman" w:cs="Times New Roman"/>
          <w:sz w:val="28"/>
        </w:rPr>
      </w:pPr>
      <w:r>
        <w:rPr>
          <w:rFonts w:eastAsia="Times New Roman" w:cs="Times New Roman"/>
          <w:i/>
          <w:sz w:val="28"/>
        </w:rPr>
        <w:t>to the award of the degree of</w:t>
      </w:r>
    </w:p>
    <w:p w14:paraId="4BE6339D" w14:textId="77777777" w:rsidR="005C631E" w:rsidRDefault="00000000">
      <w:pPr>
        <w:jc w:val="center"/>
        <w:rPr>
          <w:rFonts w:eastAsia="Times New Roman" w:cs="Times New Roman"/>
          <w:b/>
          <w:sz w:val="28"/>
        </w:rPr>
      </w:pPr>
      <w:r>
        <w:rPr>
          <w:rFonts w:eastAsia="Times New Roman" w:cs="Times New Roman"/>
          <w:b/>
          <w:sz w:val="28"/>
        </w:rPr>
        <w:t xml:space="preserve">BACHELOR OF ENGINEERING </w:t>
      </w:r>
    </w:p>
    <w:p w14:paraId="42D1F82F" w14:textId="6918DD71" w:rsidR="005C631E" w:rsidRDefault="005C631E" w:rsidP="005C631E">
      <w:pPr>
        <w:widowControl w:val="0"/>
        <w:pBdr>
          <w:top w:val="nil"/>
          <w:left w:val="nil"/>
          <w:bottom w:val="nil"/>
          <w:right w:val="nil"/>
          <w:between w:val="nil"/>
        </w:pBdr>
        <w:spacing w:before="181" w:line="240" w:lineRule="auto"/>
        <w:ind w:right="13"/>
        <w:jc w:val="center"/>
        <w:rPr>
          <w:rFonts w:eastAsia="Times New Roman" w:cs="Times New Roman"/>
          <w:b/>
          <w:bCs/>
          <w:color w:val="000000"/>
          <w:sz w:val="28"/>
          <w:szCs w:val="28"/>
        </w:rPr>
      </w:pPr>
      <w:r>
        <w:rPr>
          <w:rFonts w:eastAsia="Times New Roman" w:cs="Times New Roman"/>
          <w:b/>
          <w:bCs/>
          <w:color w:val="000000"/>
          <w:sz w:val="28"/>
          <w:szCs w:val="28"/>
        </w:rPr>
        <w:t>IN</w:t>
      </w:r>
    </w:p>
    <w:p w14:paraId="0C2AF13A" w14:textId="0F2E87E0" w:rsidR="005C631E" w:rsidRPr="000E13DD" w:rsidRDefault="005C631E" w:rsidP="005C631E">
      <w:pPr>
        <w:widowControl w:val="0"/>
        <w:pBdr>
          <w:top w:val="nil"/>
          <w:left w:val="nil"/>
          <w:bottom w:val="nil"/>
          <w:right w:val="nil"/>
          <w:between w:val="nil"/>
        </w:pBdr>
        <w:spacing w:before="178" w:line="240" w:lineRule="auto"/>
        <w:ind w:left="3600" w:right="4240" w:firstLine="720"/>
        <w:jc w:val="center"/>
        <w:rPr>
          <w:rFonts w:eastAsia="Times New Roman" w:cs="Times New Roman"/>
          <w:b/>
          <w:bCs/>
          <w:sz w:val="28"/>
          <w:szCs w:val="28"/>
        </w:rPr>
      </w:pPr>
      <w:r w:rsidRPr="000E13DD">
        <w:rPr>
          <w:rFonts w:eastAsia="Times New Roman" w:cs="Times New Roman"/>
          <w:b/>
          <w:bCs/>
          <w:sz w:val="28"/>
          <w:szCs w:val="28"/>
        </w:rPr>
        <w:t>AIML</w:t>
      </w:r>
    </w:p>
    <w:p w14:paraId="667502DA" w14:textId="77777777" w:rsidR="005C631E" w:rsidRPr="000E13DD" w:rsidRDefault="005C631E" w:rsidP="005C631E">
      <w:pPr>
        <w:widowControl w:val="0"/>
        <w:pBdr>
          <w:top w:val="nil"/>
          <w:left w:val="nil"/>
          <w:bottom w:val="nil"/>
          <w:right w:val="nil"/>
          <w:between w:val="nil"/>
        </w:pBdr>
        <w:spacing w:before="178" w:line="240" w:lineRule="auto"/>
        <w:ind w:left="3544" w:right="3639"/>
        <w:jc w:val="center"/>
        <w:rPr>
          <w:rFonts w:eastAsia="Times New Roman" w:cs="Times New Roman"/>
          <w:b/>
          <w:bCs/>
          <w:sz w:val="28"/>
          <w:szCs w:val="28"/>
        </w:rPr>
      </w:pPr>
      <w:r w:rsidRPr="000E13DD">
        <w:rPr>
          <w:rFonts w:eastAsia="Times New Roman" w:cs="Times New Roman"/>
          <w:b/>
          <w:bCs/>
          <w:sz w:val="28"/>
          <w:szCs w:val="28"/>
        </w:rPr>
        <w:t>Submitted by</w:t>
      </w:r>
    </w:p>
    <w:p w14:paraId="31FB5BA8" w14:textId="77777777" w:rsidR="005C631E" w:rsidRDefault="005C631E" w:rsidP="005C631E">
      <w:pPr>
        <w:jc w:val="center"/>
        <w:rPr>
          <w:rFonts w:cs="Times New Roman"/>
          <w:b/>
          <w:bCs/>
          <w:sz w:val="28"/>
          <w:szCs w:val="28"/>
        </w:rPr>
      </w:pPr>
      <w:r>
        <w:rPr>
          <w:rFonts w:cs="Times New Roman"/>
          <w:b/>
          <w:bCs/>
          <w:sz w:val="28"/>
          <w:szCs w:val="28"/>
        </w:rPr>
        <w:t>K Teja Sri</w:t>
      </w:r>
      <w:r w:rsidRPr="000E13DD">
        <w:rPr>
          <w:rFonts w:cs="Times New Roman"/>
          <w:b/>
          <w:bCs/>
          <w:sz w:val="28"/>
          <w:szCs w:val="28"/>
        </w:rPr>
        <w:t xml:space="preserve"> (192</w:t>
      </w:r>
      <w:r>
        <w:rPr>
          <w:rFonts w:cs="Times New Roman"/>
          <w:b/>
          <w:bCs/>
          <w:sz w:val="28"/>
          <w:szCs w:val="28"/>
        </w:rPr>
        <w:t>5</w:t>
      </w:r>
      <w:r w:rsidRPr="000E13DD">
        <w:rPr>
          <w:rFonts w:cs="Times New Roman"/>
          <w:b/>
          <w:bCs/>
          <w:sz w:val="28"/>
          <w:szCs w:val="28"/>
        </w:rPr>
        <w:t>252</w:t>
      </w:r>
      <w:r>
        <w:rPr>
          <w:rFonts w:cs="Times New Roman"/>
          <w:b/>
          <w:bCs/>
          <w:sz w:val="28"/>
          <w:szCs w:val="28"/>
        </w:rPr>
        <w:t>49</w:t>
      </w:r>
      <w:r w:rsidRPr="000E13DD">
        <w:rPr>
          <w:rFonts w:cs="Times New Roman"/>
          <w:b/>
          <w:bCs/>
          <w:sz w:val="28"/>
          <w:szCs w:val="28"/>
        </w:rPr>
        <w:t>)</w:t>
      </w:r>
    </w:p>
    <w:p w14:paraId="03D4429F" w14:textId="77777777" w:rsidR="005C631E" w:rsidRPr="000E13DD" w:rsidRDefault="005C631E" w:rsidP="005C631E">
      <w:pPr>
        <w:widowControl w:val="0"/>
        <w:pBdr>
          <w:top w:val="nil"/>
          <w:left w:val="nil"/>
          <w:bottom w:val="nil"/>
          <w:right w:val="nil"/>
          <w:between w:val="nil"/>
        </w:pBdr>
        <w:spacing w:before="178" w:line="240" w:lineRule="auto"/>
        <w:ind w:left="2268" w:right="2222"/>
        <w:jc w:val="center"/>
        <w:rPr>
          <w:rFonts w:eastAsia="Times New Roman" w:cs="Times New Roman"/>
          <w:b/>
          <w:bCs/>
          <w:sz w:val="28"/>
          <w:szCs w:val="28"/>
        </w:rPr>
      </w:pPr>
      <w:r w:rsidRPr="000E13DD">
        <w:rPr>
          <w:rFonts w:eastAsia="Times New Roman" w:cs="Times New Roman"/>
          <w:b/>
          <w:bCs/>
          <w:sz w:val="28"/>
          <w:szCs w:val="28"/>
        </w:rPr>
        <w:t>Under the Supervision of</w:t>
      </w:r>
    </w:p>
    <w:p w14:paraId="5A0EF20B" w14:textId="7E915604" w:rsidR="00ED0F56" w:rsidRDefault="005C631E" w:rsidP="005C631E">
      <w:pPr>
        <w:jc w:val="center"/>
        <w:rPr>
          <w:rFonts w:eastAsia="Times New Roman" w:cs="Times New Roman"/>
          <w:b/>
          <w:sz w:val="28"/>
        </w:rPr>
      </w:pPr>
      <w:r>
        <w:rPr>
          <w:rFonts w:eastAsia="Times New Roman" w:cs="Times New Roman"/>
          <w:b/>
          <w:sz w:val="28"/>
        </w:rPr>
        <w:t>Dr</w:t>
      </w:r>
      <w:r w:rsidR="00504429">
        <w:rPr>
          <w:rFonts w:eastAsia="Times New Roman" w:cs="Times New Roman"/>
          <w:b/>
          <w:sz w:val="28"/>
        </w:rPr>
        <w:t xml:space="preserve">. </w:t>
      </w:r>
      <w:r>
        <w:rPr>
          <w:rFonts w:eastAsia="Times New Roman" w:cs="Times New Roman"/>
          <w:b/>
          <w:sz w:val="28"/>
        </w:rPr>
        <w:t>P</w:t>
      </w:r>
      <w:r w:rsidR="00504429">
        <w:rPr>
          <w:rFonts w:eastAsia="Times New Roman" w:cs="Times New Roman"/>
          <w:b/>
          <w:sz w:val="28"/>
        </w:rPr>
        <w:t xml:space="preserve">. </w:t>
      </w:r>
      <w:r>
        <w:rPr>
          <w:rFonts w:eastAsia="Times New Roman" w:cs="Times New Roman"/>
          <w:b/>
          <w:sz w:val="28"/>
        </w:rPr>
        <w:t>SUBRAMANIAN</w:t>
      </w:r>
    </w:p>
    <w:p w14:paraId="0A68887C" w14:textId="77777777" w:rsidR="00ED0F56" w:rsidRDefault="00ED0F56">
      <w:pPr>
        <w:jc w:val="center"/>
      </w:pPr>
    </w:p>
    <w:p w14:paraId="6EDFE666" w14:textId="77777777" w:rsidR="00ED0F56" w:rsidRDefault="00000000" w:rsidP="00AD5828">
      <w:pPr>
        <w:spacing w:line="240" w:lineRule="auto"/>
        <w:jc w:val="center"/>
        <w:rPr>
          <w:rFonts w:eastAsia="Times New Roman" w:cs="Times New Roman"/>
          <w:sz w:val="40"/>
          <w:szCs w:val="40"/>
        </w:rPr>
      </w:pPr>
      <w:r>
        <w:rPr>
          <w:rFonts w:eastAsia="Times New Roman" w:cs="Times New Roman"/>
          <w:b/>
          <w:sz w:val="40"/>
          <w:szCs w:val="40"/>
        </w:rPr>
        <w:t>SIMATS ENGINEERING</w:t>
      </w:r>
      <w:bookmarkStart w:id="0" w:name="gjdgxs" w:colFirst="0" w:colLast="0"/>
      <w:bookmarkEnd w:id="0"/>
    </w:p>
    <w:p w14:paraId="1E96DCBB" w14:textId="77777777" w:rsidR="00ED0F56" w:rsidRDefault="00000000">
      <w:pPr>
        <w:spacing w:line="240" w:lineRule="auto"/>
        <w:jc w:val="center"/>
        <w:rPr>
          <w:rFonts w:eastAsia="Times New Roman" w:cs="Times New Roman"/>
          <w:sz w:val="40"/>
          <w:szCs w:val="40"/>
        </w:rPr>
      </w:pPr>
      <w:r>
        <w:rPr>
          <w:rFonts w:eastAsia="Times New Roman" w:cs="Times New Roman"/>
          <w:b/>
          <w:sz w:val="28"/>
        </w:rPr>
        <w:t>Saveetha Institute of Medical and Technical Sciences</w:t>
      </w:r>
    </w:p>
    <w:p w14:paraId="1C9EA736" w14:textId="77777777" w:rsidR="00ED0F56" w:rsidRDefault="00000000">
      <w:pPr>
        <w:spacing w:after="0" w:line="240" w:lineRule="auto"/>
        <w:jc w:val="center"/>
        <w:rPr>
          <w:rFonts w:eastAsia="Times New Roman" w:cs="Times New Roman"/>
          <w:b/>
          <w:sz w:val="28"/>
        </w:rPr>
      </w:pPr>
      <w:r>
        <w:rPr>
          <w:rFonts w:eastAsia="Times New Roman" w:cs="Times New Roman"/>
          <w:b/>
          <w:sz w:val="28"/>
        </w:rPr>
        <w:t>Chennai-602105</w:t>
      </w:r>
    </w:p>
    <w:p w14:paraId="32BFF8D5" w14:textId="77777777" w:rsidR="005C631E" w:rsidRDefault="005C631E">
      <w:pPr>
        <w:spacing w:after="0" w:line="240" w:lineRule="auto"/>
        <w:jc w:val="center"/>
        <w:rPr>
          <w:rFonts w:eastAsia="Times New Roman" w:cs="Times New Roman"/>
          <w:b/>
          <w:sz w:val="28"/>
        </w:rPr>
      </w:pPr>
    </w:p>
    <w:p w14:paraId="0D817BB7" w14:textId="0799CFA7" w:rsidR="00ED0F56" w:rsidRDefault="005C631E">
      <w:pPr>
        <w:spacing w:after="0" w:line="240" w:lineRule="auto"/>
        <w:jc w:val="center"/>
        <w:rPr>
          <w:rFonts w:eastAsia="Times New Roman" w:cs="Times New Roman"/>
          <w:b/>
          <w:sz w:val="28"/>
        </w:rPr>
      </w:pPr>
      <w:r>
        <w:rPr>
          <w:rFonts w:eastAsia="Times New Roman" w:cs="Times New Roman"/>
          <w:b/>
          <w:sz w:val="28"/>
        </w:rPr>
        <w:t>September 2026</w:t>
      </w:r>
    </w:p>
    <w:p w14:paraId="52849549" w14:textId="77777777" w:rsidR="005C631E" w:rsidRDefault="005C631E" w:rsidP="005C631E">
      <w:pPr>
        <w:jc w:val="center"/>
        <w:rPr>
          <w:rFonts w:eastAsia="Times New Roman" w:cs="Times New Roman"/>
          <w:sz w:val="48"/>
          <w:szCs w:val="48"/>
        </w:rPr>
      </w:pPr>
      <w:r>
        <w:rPr>
          <w:rFonts w:eastAsia="Times New Roman" w:cs="Times New Roman"/>
          <w:b/>
          <w:sz w:val="48"/>
          <w:szCs w:val="48"/>
        </w:rPr>
        <w:lastRenderedPageBreak/>
        <w:t>SIMATS ENGINEERING</w:t>
      </w:r>
    </w:p>
    <w:p w14:paraId="435FF879" w14:textId="77777777" w:rsidR="005C631E" w:rsidRDefault="005C631E" w:rsidP="005C631E">
      <w:pPr>
        <w:jc w:val="center"/>
        <w:rPr>
          <w:rFonts w:eastAsia="Times New Roman" w:cs="Times New Roman"/>
          <w:sz w:val="32"/>
          <w:szCs w:val="24"/>
        </w:rPr>
      </w:pPr>
      <w:r>
        <w:rPr>
          <w:rFonts w:eastAsia="Times New Roman" w:cs="Times New Roman"/>
          <w:b/>
          <w:sz w:val="32"/>
          <w:szCs w:val="24"/>
        </w:rPr>
        <w:t>Saveetha Institute of Medical and Technical Sciences</w:t>
      </w:r>
    </w:p>
    <w:p w14:paraId="53CC0376" w14:textId="77777777" w:rsidR="005C631E" w:rsidRDefault="005C631E" w:rsidP="00504429">
      <w:pPr>
        <w:jc w:val="center"/>
        <w:rPr>
          <w:rFonts w:eastAsia="Times New Roman" w:cs="Times New Roman"/>
          <w:sz w:val="32"/>
          <w:szCs w:val="24"/>
        </w:rPr>
      </w:pPr>
      <w:r>
        <w:rPr>
          <w:rFonts w:eastAsia="Times New Roman" w:cs="Times New Roman"/>
          <w:b/>
          <w:sz w:val="32"/>
          <w:szCs w:val="24"/>
        </w:rPr>
        <w:t>Chennai-602105</w:t>
      </w:r>
    </w:p>
    <w:p w14:paraId="54ADA6F9" w14:textId="77777777" w:rsidR="005C631E" w:rsidRDefault="005C631E" w:rsidP="005C631E">
      <w:pPr>
        <w:jc w:val="center"/>
        <w:rPr>
          <w:rFonts w:cs="Times New Roman"/>
          <w:b/>
          <w:sz w:val="24"/>
          <w:szCs w:val="24"/>
        </w:rPr>
      </w:pPr>
      <w:r>
        <w:rPr>
          <w:rFonts w:cs="Times New Roman"/>
          <w:b/>
          <w:sz w:val="24"/>
          <w:szCs w:val="24"/>
        </w:rPr>
        <w:t xml:space="preserve">                                                                     </w:t>
      </w:r>
    </w:p>
    <w:p w14:paraId="7AC8B261" w14:textId="77777777" w:rsidR="005C631E" w:rsidRPr="005C631E" w:rsidRDefault="005C631E" w:rsidP="005C631E">
      <w:pPr>
        <w:jc w:val="center"/>
        <w:rPr>
          <w:rFonts w:cs="Times New Roman"/>
          <w:b/>
          <w:sz w:val="32"/>
          <w:szCs w:val="32"/>
        </w:rPr>
      </w:pPr>
      <w:r w:rsidRPr="005C631E">
        <w:rPr>
          <w:rFonts w:cs="Times New Roman"/>
          <w:b/>
          <w:sz w:val="32"/>
          <w:szCs w:val="32"/>
        </w:rPr>
        <w:t>BONAFIDE CERTIFICATE</w:t>
      </w:r>
    </w:p>
    <w:p w14:paraId="007025CF" w14:textId="77777777" w:rsidR="005C631E" w:rsidRDefault="005C631E" w:rsidP="005C631E">
      <w:pPr>
        <w:ind w:firstLineChars="900" w:firstLine="2530"/>
        <w:jc w:val="both"/>
        <w:rPr>
          <w:rFonts w:cs="Times New Roman"/>
          <w:b/>
          <w:sz w:val="28"/>
          <w:szCs w:val="28"/>
        </w:rPr>
      </w:pPr>
    </w:p>
    <w:p w14:paraId="69671F55" w14:textId="2F6DC0E5" w:rsidR="005C631E" w:rsidRDefault="005C631E" w:rsidP="005C631E">
      <w:pPr>
        <w:spacing w:after="100" w:line="360" w:lineRule="auto"/>
        <w:ind w:firstLine="720"/>
        <w:jc w:val="both"/>
        <w:rPr>
          <w:rFonts w:cs="Times New Roman"/>
          <w:sz w:val="24"/>
          <w:szCs w:val="24"/>
        </w:rPr>
      </w:pPr>
      <w:r>
        <w:rPr>
          <w:rFonts w:cs="Times New Roman"/>
          <w:sz w:val="24"/>
          <w:szCs w:val="24"/>
        </w:rPr>
        <w:t xml:space="preserve">This is to certify that the project entitled </w:t>
      </w:r>
      <w:r>
        <w:rPr>
          <w:rFonts w:cs="Times New Roman"/>
          <w:b/>
          <w:bCs/>
          <w:sz w:val="24"/>
          <w:szCs w:val="24"/>
        </w:rPr>
        <w:t>“Design and Implementation of an Intelligent Smart Parking Guidance System Using the A* Search Algorithm for Real-Time Path Planning in Artificial Intelligence and Expert Systems”</w:t>
      </w:r>
      <w:r>
        <w:rPr>
          <w:rFonts w:cs="Times New Roman"/>
          <w:sz w:val="24"/>
          <w:szCs w:val="24"/>
        </w:rPr>
        <w:t xml:space="preserve"> has been carried out by </w:t>
      </w:r>
      <w:r>
        <w:rPr>
          <w:rFonts w:cs="Times New Roman"/>
          <w:b/>
          <w:bCs/>
          <w:sz w:val="24"/>
          <w:szCs w:val="24"/>
        </w:rPr>
        <w:t xml:space="preserve">K.TEJASRI </w:t>
      </w:r>
      <w:r>
        <w:rPr>
          <w:rFonts w:cs="Times New Roman"/>
          <w:sz w:val="24"/>
          <w:szCs w:val="24"/>
        </w:rPr>
        <w:t xml:space="preserve"> under the  supervision of </w:t>
      </w:r>
      <w:r>
        <w:rPr>
          <w:rFonts w:cs="Times New Roman"/>
          <w:b/>
          <w:bCs/>
          <w:sz w:val="24"/>
          <w:szCs w:val="24"/>
        </w:rPr>
        <w:t>DR.P SUBRAMANIAN.</w:t>
      </w:r>
      <w:r>
        <w:rPr>
          <w:rFonts w:cs="Times New Roman"/>
          <w:sz w:val="24"/>
          <w:szCs w:val="24"/>
        </w:rPr>
        <w:t xml:space="preserve"> The project is submitted in partial fulfilment of the academic requirements of the programme.</w:t>
      </w:r>
    </w:p>
    <w:p w14:paraId="2F1785A4" w14:textId="77777777" w:rsidR="00E80CA8" w:rsidRDefault="005C631E" w:rsidP="00122151">
      <w:pPr>
        <w:pStyle w:val="Heading4"/>
        <w:tabs>
          <w:tab w:val="left" w:pos="5782"/>
        </w:tabs>
        <w:spacing w:before="0" w:line="360" w:lineRule="auto"/>
        <w:ind w:left="23"/>
        <w:rPr>
          <w:rFonts w:ascii="Times New Roman" w:hAnsi="Times New Roman" w:cs="Times New Roman"/>
          <w:i w:val="0"/>
          <w:iCs w:val="0"/>
          <w:color w:val="auto"/>
        </w:rPr>
      </w:pPr>
      <w:r>
        <w:rPr>
          <w:rFonts w:ascii="Times New Roman" w:hAnsi="Times New Roman" w:cs="Times New Roman"/>
          <w:b w:val="0"/>
          <w:sz w:val="24"/>
          <w:szCs w:val="24"/>
        </w:rPr>
        <w:br/>
      </w:r>
    </w:p>
    <w:p w14:paraId="1D76706D" w14:textId="04EA6453" w:rsidR="00122151" w:rsidRDefault="00122151" w:rsidP="00122151">
      <w:pPr>
        <w:pStyle w:val="Heading4"/>
        <w:tabs>
          <w:tab w:val="left" w:pos="5782"/>
        </w:tabs>
        <w:spacing w:before="0" w:line="360" w:lineRule="auto"/>
        <w:ind w:left="23"/>
        <w:rPr>
          <w:rFonts w:ascii="Times New Roman" w:hAnsi="Times New Roman" w:cs="Times New Roman"/>
          <w:i w:val="0"/>
          <w:iCs w:val="0"/>
          <w:color w:val="auto"/>
          <w:spacing w:val="-2"/>
        </w:rPr>
      </w:pPr>
      <w:r w:rsidRPr="006C18C8">
        <w:rPr>
          <w:rFonts w:ascii="Times New Roman" w:hAnsi="Times New Roman" w:cs="Times New Roman"/>
          <w:i w:val="0"/>
          <w:iCs w:val="0"/>
          <w:color w:val="auto"/>
        </w:rPr>
        <w:t xml:space="preserve">COURSE </w:t>
      </w:r>
      <w:r w:rsidRPr="006C18C8">
        <w:rPr>
          <w:rFonts w:ascii="Times New Roman" w:hAnsi="Times New Roman" w:cs="Times New Roman"/>
          <w:i w:val="0"/>
          <w:iCs w:val="0"/>
          <w:color w:val="auto"/>
          <w:spacing w:val="-2"/>
        </w:rPr>
        <w:t>COORDINATOR</w:t>
      </w:r>
      <w:r>
        <w:rPr>
          <w:rFonts w:ascii="Times New Roman" w:hAnsi="Times New Roman" w:cs="Times New Roman"/>
          <w:i w:val="0"/>
          <w:iCs w:val="0"/>
          <w:color w:val="auto"/>
          <w:spacing w:val="-2"/>
        </w:rPr>
        <w:t xml:space="preserve">                                                   </w:t>
      </w:r>
      <w:r w:rsidRPr="006C18C8">
        <w:rPr>
          <w:rFonts w:ascii="Times New Roman" w:hAnsi="Times New Roman" w:cs="Times New Roman"/>
          <w:i w:val="0"/>
          <w:iCs w:val="0"/>
          <w:color w:val="auto"/>
        </w:rPr>
        <w:t>COURSE</w:t>
      </w:r>
      <w:r w:rsidRPr="006C18C8">
        <w:rPr>
          <w:rFonts w:ascii="Times New Roman" w:hAnsi="Times New Roman" w:cs="Times New Roman"/>
          <w:i w:val="0"/>
          <w:iCs w:val="0"/>
          <w:color w:val="auto"/>
          <w:spacing w:val="-2"/>
        </w:rPr>
        <w:t xml:space="preserve"> FACULTY</w:t>
      </w:r>
    </w:p>
    <w:p w14:paraId="512B4B08" w14:textId="77777777" w:rsidR="00E80CA8" w:rsidRPr="00E80CA8" w:rsidRDefault="00E80CA8" w:rsidP="00E80CA8"/>
    <w:p w14:paraId="63C3C0CA" w14:textId="2F30A6FC" w:rsidR="00122151" w:rsidRDefault="00E80CA8" w:rsidP="00122151">
      <w:pPr>
        <w:spacing w:line="360" w:lineRule="auto"/>
        <w:rPr>
          <w:rFonts w:cs="Times New Roman"/>
          <w:b/>
          <w:bCs/>
        </w:rPr>
      </w:pPr>
      <w:r w:rsidRPr="00122151">
        <w:rPr>
          <w:rFonts w:cs="Times New Roman"/>
          <w:b/>
          <w:bCs/>
        </w:rPr>
        <w:t xml:space="preserve">DR. M. PRAKASH                        </w:t>
      </w:r>
      <w:r w:rsidRPr="00122151">
        <w:rPr>
          <w:rFonts w:cs="Times New Roman"/>
          <w:b/>
          <w:bCs/>
          <w:sz w:val="24"/>
          <w:szCs w:val="24"/>
        </w:rPr>
        <w:t xml:space="preserve">        </w:t>
      </w:r>
      <w:r>
        <w:rPr>
          <w:rFonts w:cs="Times New Roman"/>
          <w:b/>
          <w:bCs/>
          <w:sz w:val="24"/>
          <w:szCs w:val="24"/>
        </w:rPr>
        <w:tab/>
        <w:t xml:space="preserve">                  </w:t>
      </w:r>
      <w:r>
        <w:rPr>
          <w:rFonts w:cs="Times New Roman"/>
          <w:b/>
          <w:bCs/>
        </w:rPr>
        <w:t>DR. P. SUBRAMANIAN</w:t>
      </w:r>
    </w:p>
    <w:p w14:paraId="67C7F240" w14:textId="77777777" w:rsidR="00122151" w:rsidRDefault="00122151" w:rsidP="00122151">
      <w:pPr>
        <w:spacing w:line="360" w:lineRule="auto"/>
        <w:rPr>
          <w:rFonts w:cs="Times New Roman"/>
          <w:b/>
          <w:bCs/>
        </w:rPr>
      </w:pPr>
      <w:r w:rsidRPr="001B68ED">
        <w:rPr>
          <w:rFonts w:cs="Times New Roman"/>
          <w:b/>
          <w:bCs/>
        </w:rPr>
        <w:t>PROFESSOR</w:t>
      </w:r>
      <w:r>
        <w:rPr>
          <w:rFonts w:cs="Times New Roman"/>
          <w:b/>
          <w:bCs/>
        </w:rPr>
        <w:t xml:space="preserve">                                                                          </w:t>
      </w:r>
      <w:r w:rsidRPr="001B68ED">
        <w:rPr>
          <w:rFonts w:cs="Times New Roman"/>
          <w:b/>
          <w:bCs/>
        </w:rPr>
        <w:t>PROFESSOR</w:t>
      </w:r>
    </w:p>
    <w:p w14:paraId="7CA57E87" w14:textId="6E116CFB" w:rsidR="00122151" w:rsidRPr="00122151" w:rsidRDefault="00122151" w:rsidP="00122151">
      <w:pPr>
        <w:spacing w:line="360" w:lineRule="auto"/>
        <w:rPr>
          <w:rFonts w:cs="Times New Roman"/>
          <w:b/>
          <w:bCs/>
        </w:rPr>
      </w:pPr>
      <w:r>
        <w:rPr>
          <w:rFonts w:cs="Times New Roman"/>
          <w:b/>
          <w:bCs/>
        </w:rPr>
        <w:t>DEPT OF CSE</w:t>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sidRPr="00122151">
        <w:rPr>
          <w:rFonts w:cs="Times New Roman"/>
          <w:b/>
          <w:bCs/>
          <w:sz w:val="20"/>
          <w:szCs w:val="20"/>
        </w:rPr>
        <w:t xml:space="preserve">      </w:t>
      </w:r>
      <w:r w:rsidRPr="00122151">
        <w:rPr>
          <w:rFonts w:cs="Times New Roman"/>
          <w:b/>
          <w:bCs/>
        </w:rPr>
        <w:t>DEPT OF CSE</w:t>
      </w:r>
    </w:p>
    <w:p w14:paraId="73F3F5DA" w14:textId="2D8EDB8F" w:rsidR="00122151" w:rsidRPr="00122151" w:rsidRDefault="00122151" w:rsidP="00122151">
      <w:pPr>
        <w:pStyle w:val="BodyText"/>
        <w:tabs>
          <w:tab w:val="left" w:pos="5782"/>
        </w:tabs>
        <w:spacing w:before="20" w:line="360" w:lineRule="auto"/>
        <w:rPr>
          <w:b/>
          <w:bCs/>
        </w:rPr>
      </w:pPr>
      <w:r w:rsidRPr="00122151">
        <w:rPr>
          <w:b/>
          <w:bCs/>
          <w:spacing w:val="-2"/>
        </w:rPr>
        <w:t>SIMATS</w:t>
      </w:r>
      <w:r w:rsidRPr="00122151">
        <w:rPr>
          <w:b/>
          <w:bCs/>
          <w:spacing w:val="-6"/>
        </w:rPr>
        <w:t xml:space="preserve"> </w:t>
      </w:r>
      <w:r w:rsidRPr="00122151">
        <w:rPr>
          <w:b/>
          <w:bCs/>
          <w:spacing w:val="-2"/>
        </w:rPr>
        <w:t>ENGINEERING                                                       SIMATS</w:t>
      </w:r>
      <w:r w:rsidRPr="00122151">
        <w:rPr>
          <w:b/>
          <w:bCs/>
          <w:spacing w:val="-6"/>
        </w:rPr>
        <w:t xml:space="preserve"> </w:t>
      </w:r>
      <w:r w:rsidRPr="00122151">
        <w:rPr>
          <w:b/>
          <w:bCs/>
          <w:spacing w:val="-2"/>
        </w:rPr>
        <w:t>ENGINEERING,</w:t>
      </w:r>
    </w:p>
    <w:p w14:paraId="712BB34A" w14:textId="5C89D8E3" w:rsidR="00122151" w:rsidRPr="00122151" w:rsidRDefault="00122151" w:rsidP="00122151">
      <w:pPr>
        <w:pStyle w:val="BodyText"/>
        <w:tabs>
          <w:tab w:val="left" w:pos="5752"/>
        </w:tabs>
        <w:spacing w:before="19" w:line="360" w:lineRule="auto"/>
        <w:rPr>
          <w:b/>
          <w:bCs/>
        </w:rPr>
      </w:pPr>
      <w:r w:rsidRPr="00122151">
        <w:rPr>
          <w:b/>
          <w:bCs/>
        </w:rPr>
        <w:t>SIMATS,</w:t>
      </w:r>
      <w:r w:rsidRPr="00122151">
        <w:rPr>
          <w:b/>
          <w:bCs/>
          <w:spacing w:val="-6"/>
        </w:rPr>
        <w:t xml:space="preserve"> </w:t>
      </w:r>
      <w:r w:rsidRPr="00122151">
        <w:rPr>
          <w:b/>
          <w:bCs/>
        </w:rPr>
        <w:t>CHENNAI</w:t>
      </w:r>
      <w:r w:rsidRPr="00122151">
        <w:rPr>
          <w:b/>
          <w:bCs/>
          <w:spacing w:val="-6"/>
        </w:rPr>
        <w:t xml:space="preserve"> </w:t>
      </w:r>
      <w:r w:rsidRPr="00122151">
        <w:rPr>
          <w:b/>
          <w:bCs/>
        </w:rPr>
        <w:t>–</w:t>
      </w:r>
      <w:r w:rsidRPr="00122151">
        <w:rPr>
          <w:b/>
          <w:bCs/>
          <w:spacing w:val="-6"/>
        </w:rPr>
        <w:t xml:space="preserve"> </w:t>
      </w:r>
      <w:r w:rsidRPr="00122151">
        <w:rPr>
          <w:b/>
          <w:bCs/>
          <w:spacing w:val="-2"/>
        </w:rPr>
        <w:t>602105.</w:t>
      </w:r>
      <w:r w:rsidRPr="00122151">
        <w:rPr>
          <w:b/>
          <w:bCs/>
        </w:rPr>
        <w:t xml:space="preserve">                                             SIMATS,</w:t>
      </w:r>
      <w:r w:rsidRPr="00122151">
        <w:rPr>
          <w:b/>
          <w:bCs/>
          <w:spacing w:val="-6"/>
        </w:rPr>
        <w:t xml:space="preserve"> </w:t>
      </w:r>
      <w:r w:rsidRPr="00122151">
        <w:rPr>
          <w:b/>
          <w:bCs/>
        </w:rPr>
        <w:t>CHENNAI</w:t>
      </w:r>
      <w:r w:rsidRPr="00122151">
        <w:rPr>
          <w:b/>
          <w:bCs/>
          <w:spacing w:val="-6"/>
        </w:rPr>
        <w:t xml:space="preserve"> </w:t>
      </w:r>
      <w:r w:rsidRPr="00122151">
        <w:rPr>
          <w:b/>
          <w:bCs/>
        </w:rPr>
        <w:t>–</w:t>
      </w:r>
      <w:r w:rsidRPr="00122151">
        <w:rPr>
          <w:b/>
          <w:bCs/>
          <w:spacing w:val="-6"/>
        </w:rPr>
        <w:t xml:space="preserve"> </w:t>
      </w:r>
      <w:r w:rsidRPr="00122151">
        <w:rPr>
          <w:b/>
          <w:bCs/>
          <w:spacing w:val="-2"/>
        </w:rPr>
        <w:t>602105.</w:t>
      </w:r>
    </w:p>
    <w:p w14:paraId="348A0AE8" w14:textId="77777777" w:rsidR="00122151" w:rsidRPr="006C18C8" w:rsidRDefault="00122151" w:rsidP="00122151">
      <w:pPr>
        <w:rPr>
          <w:rFonts w:cs="Times New Roman"/>
          <w:b/>
          <w:bCs/>
          <w:sz w:val="17"/>
        </w:rPr>
      </w:pPr>
    </w:p>
    <w:p w14:paraId="2ED124D9" w14:textId="77777777" w:rsidR="00122151" w:rsidRDefault="00122151" w:rsidP="00122151">
      <w:pPr>
        <w:widowControl w:val="0"/>
        <w:pBdr>
          <w:top w:val="nil"/>
          <w:left w:val="nil"/>
          <w:bottom w:val="nil"/>
          <w:right w:val="nil"/>
          <w:between w:val="nil"/>
        </w:pBdr>
        <w:spacing w:line="240" w:lineRule="auto"/>
        <w:ind w:right="198"/>
        <w:rPr>
          <w:rFonts w:eastAsia="Times New Roman" w:cs="Times New Roman"/>
          <w:b/>
          <w:bCs/>
          <w:color w:val="000000"/>
          <w:sz w:val="28"/>
          <w:szCs w:val="28"/>
        </w:rPr>
      </w:pPr>
    </w:p>
    <w:p w14:paraId="6894CC47" w14:textId="287F6603" w:rsidR="005C631E" w:rsidRDefault="005C631E" w:rsidP="00122151">
      <w:pPr>
        <w:spacing w:line="360" w:lineRule="auto"/>
        <w:jc w:val="both"/>
        <w:rPr>
          <w:rFonts w:cs="Times New Roman"/>
          <w:bCs/>
        </w:rPr>
      </w:pPr>
    </w:p>
    <w:p w14:paraId="7E4A688C" w14:textId="77777777" w:rsidR="005C631E" w:rsidRDefault="005C631E" w:rsidP="005C631E">
      <w:pPr>
        <w:jc w:val="center"/>
        <w:rPr>
          <w:rFonts w:eastAsia="Times New Roman" w:cs="Times New Roman"/>
          <w:b/>
          <w:sz w:val="48"/>
          <w:szCs w:val="48"/>
        </w:rPr>
      </w:pPr>
    </w:p>
    <w:p w14:paraId="67DA4091" w14:textId="77777777" w:rsidR="005C631E" w:rsidRDefault="005C631E" w:rsidP="005C631E">
      <w:pPr>
        <w:jc w:val="center"/>
        <w:rPr>
          <w:rFonts w:eastAsia="Times New Roman" w:cs="Times New Roman"/>
          <w:b/>
          <w:sz w:val="48"/>
          <w:szCs w:val="48"/>
        </w:rPr>
      </w:pPr>
    </w:p>
    <w:p w14:paraId="040AE86B" w14:textId="77777777" w:rsidR="00122151" w:rsidRDefault="00122151" w:rsidP="00122151">
      <w:pPr>
        <w:rPr>
          <w:rFonts w:eastAsia="Times New Roman" w:cs="Times New Roman"/>
          <w:b/>
          <w:sz w:val="48"/>
          <w:szCs w:val="48"/>
        </w:rPr>
      </w:pPr>
    </w:p>
    <w:p w14:paraId="03358336" w14:textId="2F52516F" w:rsidR="00ED0F56" w:rsidRDefault="00000000" w:rsidP="00122151">
      <w:pPr>
        <w:jc w:val="center"/>
        <w:rPr>
          <w:rFonts w:eastAsia="Times New Roman" w:cs="Times New Roman"/>
          <w:sz w:val="48"/>
          <w:szCs w:val="48"/>
        </w:rPr>
      </w:pPr>
      <w:r>
        <w:rPr>
          <w:rFonts w:eastAsia="Times New Roman" w:cs="Times New Roman"/>
          <w:b/>
          <w:sz w:val="48"/>
          <w:szCs w:val="48"/>
        </w:rPr>
        <w:t>SIMATS ENGINEERING</w:t>
      </w:r>
    </w:p>
    <w:p w14:paraId="36F75C2D" w14:textId="77777777" w:rsidR="00ED0F56" w:rsidRDefault="00000000">
      <w:pPr>
        <w:jc w:val="center"/>
        <w:rPr>
          <w:rFonts w:eastAsia="Times New Roman" w:cs="Times New Roman"/>
          <w:sz w:val="32"/>
          <w:szCs w:val="24"/>
        </w:rPr>
      </w:pPr>
      <w:r>
        <w:rPr>
          <w:rFonts w:eastAsia="Times New Roman" w:cs="Times New Roman"/>
          <w:b/>
          <w:sz w:val="32"/>
          <w:szCs w:val="24"/>
        </w:rPr>
        <w:t>Saveetha Institute of Medical and Technical Sciences</w:t>
      </w:r>
    </w:p>
    <w:p w14:paraId="4A97EE9C" w14:textId="77777777" w:rsidR="00ED0F56" w:rsidRDefault="00000000" w:rsidP="008360A8">
      <w:pPr>
        <w:ind w:left="548" w:firstLineChars="950" w:firstLine="3052"/>
        <w:jc w:val="both"/>
        <w:rPr>
          <w:rFonts w:eastAsia="Times New Roman" w:cs="Times New Roman"/>
          <w:sz w:val="32"/>
          <w:szCs w:val="24"/>
        </w:rPr>
      </w:pPr>
      <w:r>
        <w:rPr>
          <w:rFonts w:eastAsia="Times New Roman" w:cs="Times New Roman"/>
          <w:b/>
          <w:sz w:val="32"/>
          <w:szCs w:val="24"/>
        </w:rPr>
        <w:t>Chennai-602105</w:t>
      </w:r>
    </w:p>
    <w:p w14:paraId="41A9B35C" w14:textId="77777777" w:rsidR="00ED0F56" w:rsidRDefault="00ED0F56">
      <w:pPr>
        <w:ind w:firstLineChars="800" w:firstLine="1928"/>
        <w:jc w:val="both"/>
        <w:rPr>
          <w:rFonts w:cs="Times New Roman"/>
          <w:b/>
          <w:sz w:val="24"/>
          <w:szCs w:val="24"/>
        </w:rPr>
      </w:pPr>
    </w:p>
    <w:p w14:paraId="26529E59" w14:textId="77777777" w:rsidR="00ED0F56" w:rsidRDefault="00000000" w:rsidP="008360A8">
      <w:pPr>
        <w:ind w:left="367" w:firstLineChars="1150" w:firstLine="3233"/>
        <w:jc w:val="both"/>
        <w:rPr>
          <w:rFonts w:cs="Times New Roman"/>
          <w:sz w:val="28"/>
          <w:szCs w:val="28"/>
        </w:rPr>
      </w:pPr>
      <w:r>
        <w:rPr>
          <w:rFonts w:cs="Times New Roman"/>
          <w:b/>
          <w:sz w:val="28"/>
          <w:szCs w:val="28"/>
        </w:rPr>
        <w:t>DECLARATION</w:t>
      </w:r>
    </w:p>
    <w:p w14:paraId="4A919293" w14:textId="77777777" w:rsidR="00ED0F56" w:rsidRDefault="00ED0F56">
      <w:pPr>
        <w:rPr>
          <w:rFonts w:eastAsia="Times New Roman" w:cs="Times New Roman"/>
          <w:sz w:val="28"/>
          <w:szCs w:val="28"/>
        </w:rPr>
      </w:pPr>
    </w:p>
    <w:p w14:paraId="4DB0EDDD" w14:textId="77777777" w:rsidR="00ED0F56" w:rsidRDefault="00000000">
      <w:pPr>
        <w:spacing w:line="360" w:lineRule="auto"/>
        <w:jc w:val="both"/>
        <w:rPr>
          <w:rFonts w:cs="Times New Roman"/>
          <w:sz w:val="24"/>
          <w:szCs w:val="24"/>
        </w:rPr>
      </w:pPr>
      <w:r>
        <w:rPr>
          <w:rFonts w:eastAsia="Times New Roman" w:cs="Times New Roman"/>
          <w:sz w:val="24"/>
          <w:szCs w:val="24"/>
        </w:rPr>
        <w:t xml:space="preserve">We, </w:t>
      </w:r>
      <w:r>
        <w:rPr>
          <w:rFonts w:cs="Times New Roman"/>
          <w:b/>
          <w:bCs/>
          <w:sz w:val="24"/>
          <w:szCs w:val="24"/>
        </w:rPr>
        <w:t xml:space="preserve">M.VAISHNAVI, S .KRUTHIKA SREE,M.ANUSHKA,K.TEJASRI </w:t>
      </w:r>
      <w:r>
        <w:rPr>
          <w:rFonts w:eastAsia="Times New Roman" w:cs="Times New Roman"/>
          <w:sz w:val="24"/>
          <w:szCs w:val="24"/>
        </w:rPr>
        <w:t xml:space="preserve">of the </w:t>
      </w:r>
      <w:r>
        <w:rPr>
          <w:rFonts w:eastAsia="Times New Roman" w:cs="Times New Roman"/>
          <w:b/>
          <w:bCs/>
          <w:sz w:val="24"/>
          <w:szCs w:val="24"/>
        </w:rPr>
        <w:t>AIML,</w:t>
      </w:r>
      <w:r>
        <w:rPr>
          <w:rFonts w:eastAsia="Times New Roman" w:cs="Times New Roman"/>
          <w:sz w:val="24"/>
          <w:szCs w:val="24"/>
        </w:rPr>
        <w:t xml:space="preserve"> Saveetha Institute of Medical and Technical Sciences, Saveetha University, Chennai, hereby declared that the Capstone Project Work entitled </w:t>
      </w:r>
      <w:r>
        <w:rPr>
          <w:rFonts w:eastAsia="Times New Roman" w:cs="Times New Roman"/>
          <w:b/>
          <w:bCs/>
          <w:sz w:val="24"/>
          <w:szCs w:val="24"/>
        </w:rPr>
        <w:t>“</w:t>
      </w:r>
      <w:r>
        <w:rPr>
          <w:rFonts w:cs="Times New Roman"/>
          <w:b/>
          <w:bCs/>
          <w:sz w:val="24"/>
          <w:szCs w:val="24"/>
        </w:rPr>
        <w:t>“Design and Implementation of an Intelligent Smart Parking Guidance System Using the A* Search Algorithm for Real-Time Path Planning in Artificial Intelligence and Expert Systems”</w:t>
      </w:r>
      <w:r>
        <w:rPr>
          <w:rFonts w:eastAsia="Times New Roman" w:cs="Times New Roman"/>
          <w:b/>
          <w:bCs/>
          <w:sz w:val="24"/>
          <w:szCs w:val="24"/>
          <w:lang w:eastAsia="en-IN"/>
        </w:rPr>
        <w:t xml:space="preserve"> </w:t>
      </w:r>
      <w:r>
        <w:rPr>
          <w:rFonts w:eastAsia="Times New Roman" w:cs="Times New Roman"/>
          <w:sz w:val="24"/>
          <w:szCs w:val="24"/>
        </w:rPr>
        <w:t>is the result of our own Bonafide efforts. To the best of our knowledge, the work presented herein is original, accurate, and has been carried out in accordance with principles of engineering ethics .</w:t>
      </w:r>
      <w:r>
        <w:rPr>
          <w:rFonts w:cs="Times New Roman"/>
          <w:sz w:val="24"/>
          <w:szCs w:val="24"/>
        </w:rPr>
        <w:t>The proposed system combines intelligent parking-space management, real-time occupancy information, graph-based modelling of a parking facility, and A* search for efficient route planning. The implementation, diagrams, algorithms, and analysis included in this report are presented to document the design and working of the proposed prototype.</w:t>
      </w:r>
    </w:p>
    <w:p w14:paraId="17A216AC" w14:textId="77777777" w:rsidR="00ED0F56" w:rsidRDefault="00ED0F56">
      <w:pPr>
        <w:jc w:val="center"/>
        <w:rPr>
          <w:rFonts w:cs="Times New Roman"/>
          <w:b/>
          <w:sz w:val="24"/>
          <w:szCs w:val="24"/>
        </w:rPr>
      </w:pPr>
    </w:p>
    <w:p w14:paraId="404C80BA" w14:textId="77777777" w:rsidR="00ED0F56" w:rsidRDefault="00000000">
      <w:pPr>
        <w:jc w:val="both"/>
        <w:rPr>
          <w:rFonts w:cs="Times New Roman"/>
          <w:b/>
          <w:bCs/>
          <w:sz w:val="24"/>
          <w:szCs w:val="24"/>
        </w:rPr>
      </w:pPr>
      <w:r>
        <w:rPr>
          <w:rFonts w:cs="Times New Roman"/>
          <w:b/>
          <w:bCs/>
          <w:sz w:val="24"/>
          <w:szCs w:val="24"/>
        </w:rPr>
        <w:t>Place: Chennai</w:t>
      </w:r>
    </w:p>
    <w:p w14:paraId="51F33AE8" w14:textId="77777777" w:rsidR="00ED0F56" w:rsidRDefault="00000000">
      <w:pPr>
        <w:jc w:val="both"/>
        <w:rPr>
          <w:rFonts w:cs="Times New Roman"/>
          <w:b/>
          <w:bCs/>
          <w:sz w:val="28"/>
          <w:szCs w:val="28"/>
        </w:rPr>
      </w:pPr>
      <w:r>
        <w:rPr>
          <w:rFonts w:cs="Times New Roman"/>
          <w:b/>
          <w:bCs/>
          <w:sz w:val="24"/>
          <w:szCs w:val="24"/>
        </w:rPr>
        <w:t>Date:</w:t>
      </w:r>
      <w:r>
        <w:rPr>
          <w:rFonts w:cs="Times New Roman"/>
          <w:b/>
          <w:bCs/>
          <w:sz w:val="24"/>
          <w:szCs w:val="24"/>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b/>
          <w:bCs/>
          <w:sz w:val="28"/>
          <w:szCs w:val="28"/>
        </w:rPr>
        <w:t>Signature of the Students with Names</w:t>
      </w:r>
    </w:p>
    <w:p w14:paraId="22331FAC" w14:textId="6FE5006A" w:rsidR="00ED0F56" w:rsidRDefault="00000000" w:rsidP="008360A8">
      <w:pPr>
        <w:ind w:leftChars="725" w:left="1595" w:firstLineChars="1350" w:firstLine="3240"/>
        <w:rPr>
          <w:rFonts w:cs="Times New Roman"/>
          <w:sz w:val="24"/>
          <w:szCs w:val="24"/>
        </w:rPr>
      </w:pPr>
      <w:r>
        <w:rPr>
          <w:rFonts w:cs="Times New Roman"/>
          <w:sz w:val="24"/>
          <w:szCs w:val="24"/>
        </w:rPr>
        <w:t>K.TEJASRI(192525249)</w:t>
      </w:r>
    </w:p>
    <w:p w14:paraId="0A1F7DF3" w14:textId="477C4E9B" w:rsidR="00122151" w:rsidRDefault="00122151" w:rsidP="008360A8">
      <w:pPr>
        <w:ind w:leftChars="725" w:left="1595" w:firstLineChars="1350" w:firstLine="3240"/>
        <w:rPr>
          <w:rFonts w:cs="Times New Roman"/>
          <w:sz w:val="24"/>
          <w:szCs w:val="24"/>
        </w:rPr>
      </w:pPr>
      <w:r>
        <w:rPr>
          <w:rFonts w:cs="Times New Roman"/>
          <w:sz w:val="24"/>
          <w:szCs w:val="24"/>
        </w:rPr>
        <w:t>S.Kruthika Sree(192525360)</w:t>
      </w:r>
    </w:p>
    <w:p w14:paraId="6B3AFB21" w14:textId="224DC107" w:rsidR="00122151" w:rsidRDefault="00122151" w:rsidP="008360A8">
      <w:pPr>
        <w:ind w:leftChars="725" w:left="1595" w:firstLineChars="1350" w:firstLine="3240"/>
        <w:rPr>
          <w:rFonts w:cs="Times New Roman"/>
          <w:sz w:val="24"/>
          <w:szCs w:val="24"/>
        </w:rPr>
      </w:pPr>
      <w:r>
        <w:rPr>
          <w:rFonts w:cs="Times New Roman"/>
          <w:sz w:val="24"/>
          <w:szCs w:val="24"/>
        </w:rPr>
        <w:t>M.Anushka(192525411)</w:t>
      </w:r>
    </w:p>
    <w:p w14:paraId="2A755FA8" w14:textId="73E3732A" w:rsidR="00122151" w:rsidRDefault="00122151" w:rsidP="008360A8">
      <w:pPr>
        <w:ind w:leftChars="725" w:left="1595" w:firstLineChars="1350" w:firstLine="3240"/>
        <w:rPr>
          <w:rFonts w:cs="Times New Roman"/>
          <w:sz w:val="24"/>
          <w:szCs w:val="24"/>
        </w:rPr>
      </w:pPr>
      <w:r>
        <w:rPr>
          <w:rFonts w:cs="Times New Roman"/>
          <w:sz w:val="24"/>
          <w:szCs w:val="24"/>
        </w:rPr>
        <w:t>M.VAISHNAVI(192525051)</w:t>
      </w:r>
    </w:p>
    <w:p w14:paraId="50046FC1" w14:textId="65B0AF73" w:rsidR="00122151" w:rsidRPr="008360A8" w:rsidRDefault="00122151" w:rsidP="008360A8">
      <w:pPr>
        <w:ind w:leftChars="725" w:left="1595" w:firstLineChars="1350" w:firstLine="3240"/>
        <w:rPr>
          <w:rFonts w:cs="Times New Roman"/>
          <w:sz w:val="24"/>
          <w:szCs w:val="24"/>
        </w:rPr>
      </w:pPr>
    </w:p>
    <w:p w14:paraId="1E52DB3C" w14:textId="77777777" w:rsidR="00ED0F56" w:rsidRDefault="00ED0F56">
      <w:pPr>
        <w:jc w:val="center"/>
        <w:rPr>
          <w:rFonts w:cs="Times New Roman"/>
          <w:b/>
          <w:sz w:val="24"/>
          <w:szCs w:val="24"/>
        </w:rPr>
      </w:pPr>
    </w:p>
    <w:p w14:paraId="6BB146CA" w14:textId="77777777" w:rsidR="00ED0F56" w:rsidRDefault="00ED0F56">
      <w:pPr>
        <w:jc w:val="center"/>
        <w:rPr>
          <w:rFonts w:cs="Times New Roman"/>
          <w:b/>
          <w:sz w:val="24"/>
          <w:szCs w:val="24"/>
        </w:rPr>
      </w:pPr>
    </w:p>
    <w:p w14:paraId="0AF5A3DB" w14:textId="77777777" w:rsidR="00ED0F56" w:rsidRDefault="00ED0F56">
      <w:pPr>
        <w:jc w:val="center"/>
        <w:rPr>
          <w:rFonts w:cs="Times New Roman"/>
          <w:b/>
          <w:sz w:val="24"/>
          <w:szCs w:val="24"/>
        </w:rPr>
      </w:pPr>
    </w:p>
    <w:p w14:paraId="0C536875" w14:textId="77777777" w:rsidR="003E5328" w:rsidRPr="003E5328" w:rsidRDefault="003E5328" w:rsidP="003E5328">
      <w:pPr>
        <w:widowControl w:val="0"/>
        <w:pBdr>
          <w:top w:val="nil"/>
          <w:left w:val="nil"/>
          <w:bottom w:val="nil"/>
          <w:right w:val="nil"/>
          <w:between w:val="nil"/>
        </w:pBdr>
        <w:spacing w:before="181" w:line="240" w:lineRule="auto"/>
        <w:jc w:val="center"/>
        <w:rPr>
          <w:b/>
          <w:bCs/>
          <w:spacing w:val="-8"/>
          <w:sz w:val="28"/>
          <w:szCs w:val="28"/>
        </w:rPr>
      </w:pPr>
      <w:r w:rsidRPr="003E5328">
        <w:rPr>
          <w:rFonts w:cs="Times New Roman"/>
          <w:b/>
          <w:bCs/>
          <w:spacing w:val="-4"/>
          <w:sz w:val="28"/>
          <w:szCs w:val="28"/>
        </w:rPr>
        <w:t>SIMATS</w:t>
      </w:r>
      <w:r w:rsidRPr="003E5328">
        <w:rPr>
          <w:rFonts w:cs="Times New Roman"/>
          <w:b/>
          <w:bCs/>
          <w:spacing w:val="-14"/>
          <w:sz w:val="28"/>
          <w:szCs w:val="28"/>
        </w:rPr>
        <w:t xml:space="preserve"> </w:t>
      </w:r>
      <w:r w:rsidRPr="003E5328">
        <w:rPr>
          <w:rFonts w:cs="Times New Roman"/>
          <w:b/>
          <w:bCs/>
          <w:spacing w:val="-2"/>
          <w:sz w:val="28"/>
          <w:szCs w:val="28"/>
        </w:rPr>
        <w:t>ENGINEERING</w:t>
      </w:r>
    </w:p>
    <w:p w14:paraId="3853688C" w14:textId="0E95CEFF" w:rsidR="00111C23" w:rsidRPr="00871C78" w:rsidRDefault="003E5328" w:rsidP="00111C23">
      <w:pPr>
        <w:spacing w:before="196" w:line="396" w:lineRule="auto"/>
        <w:ind w:left="1392" w:right="1972"/>
        <w:jc w:val="center"/>
        <w:rPr>
          <w:rFonts w:cs="Times New Roman"/>
          <w:b/>
          <w:spacing w:val="-2"/>
          <w:sz w:val="28"/>
        </w:rPr>
      </w:pPr>
      <w:bookmarkStart w:id="1" w:name="Saveetha_Institute_of_Medical_and_Techni"/>
      <w:bookmarkEnd w:id="1"/>
      <w:r w:rsidRPr="00871C78">
        <w:rPr>
          <w:rFonts w:cs="Times New Roman"/>
          <w:b/>
          <w:sz w:val="28"/>
        </w:rPr>
        <w:t>Saveetha</w:t>
      </w:r>
      <w:r w:rsidRPr="00871C78">
        <w:rPr>
          <w:rFonts w:cs="Times New Roman"/>
          <w:b/>
          <w:spacing w:val="-12"/>
          <w:sz w:val="28"/>
        </w:rPr>
        <w:t xml:space="preserve"> </w:t>
      </w:r>
      <w:r w:rsidRPr="00871C78">
        <w:rPr>
          <w:rFonts w:cs="Times New Roman"/>
          <w:b/>
          <w:sz w:val="28"/>
        </w:rPr>
        <w:t>Institute</w:t>
      </w:r>
      <w:r w:rsidRPr="00871C78">
        <w:rPr>
          <w:rFonts w:cs="Times New Roman"/>
          <w:b/>
          <w:spacing w:val="-12"/>
          <w:sz w:val="28"/>
        </w:rPr>
        <w:t xml:space="preserve"> </w:t>
      </w:r>
      <w:r w:rsidRPr="00871C78">
        <w:rPr>
          <w:rFonts w:cs="Times New Roman"/>
          <w:b/>
          <w:sz w:val="28"/>
        </w:rPr>
        <w:t>of</w:t>
      </w:r>
      <w:r w:rsidRPr="00871C78">
        <w:rPr>
          <w:rFonts w:cs="Times New Roman"/>
          <w:b/>
          <w:spacing w:val="-12"/>
          <w:sz w:val="28"/>
        </w:rPr>
        <w:t xml:space="preserve"> </w:t>
      </w:r>
      <w:r w:rsidRPr="00871C78">
        <w:rPr>
          <w:rFonts w:cs="Times New Roman"/>
          <w:b/>
          <w:sz w:val="28"/>
        </w:rPr>
        <w:t>Medical</w:t>
      </w:r>
      <w:r w:rsidRPr="00871C78">
        <w:rPr>
          <w:rFonts w:cs="Times New Roman"/>
          <w:b/>
          <w:spacing w:val="-12"/>
          <w:sz w:val="28"/>
        </w:rPr>
        <w:t xml:space="preserve"> </w:t>
      </w:r>
      <w:r w:rsidRPr="00871C78">
        <w:rPr>
          <w:rFonts w:cs="Times New Roman"/>
          <w:b/>
          <w:sz w:val="28"/>
        </w:rPr>
        <w:t>and</w:t>
      </w:r>
      <w:r w:rsidRPr="00871C78">
        <w:rPr>
          <w:rFonts w:cs="Times New Roman"/>
          <w:b/>
          <w:spacing w:val="-12"/>
          <w:sz w:val="28"/>
        </w:rPr>
        <w:t xml:space="preserve"> </w:t>
      </w:r>
      <w:r w:rsidRPr="00871C78">
        <w:rPr>
          <w:rFonts w:cs="Times New Roman"/>
          <w:b/>
          <w:sz w:val="28"/>
        </w:rPr>
        <w:t>Technical</w:t>
      </w:r>
      <w:r w:rsidRPr="00871C78">
        <w:rPr>
          <w:rFonts w:cs="Times New Roman"/>
          <w:b/>
          <w:spacing w:val="-12"/>
          <w:sz w:val="28"/>
        </w:rPr>
        <w:t xml:space="preserve"> </w:t>
      </w:r>
      <w:r w:rsidRPr="00871C78">
        <w:rPr>
          <w:rFonts w:cs="Times New Roman"/>
          <w:b/>
          <w:sz w:val="28"/>
        </w:rPr>
        <w:t xml:space="preserve">Sciences </w:t>
      </w:r>
      <w:bookmarkStart w:id="2" w:name="Chennai-602105_"/>
      <w:bookmarkEnd w:id="2"/>
      <w:r w:rsidRPr="00871C78">
        <w:rPr>
          <w:rFonts w:cs="Times New Roman"/>
          <w:b/>
          <w:spacing w:val="-2"/>
          <w:sz w:val="28"/>
        </w:rPr>
        <w:t>Chennai-602105</w:t>
      </w:r>
    </w:p>
    <w:p w14:paraId="4CC9D39F" w14:textId="77777777" w:rsidR="003E5328" w:rsidRPr="00871C78" w:rsidRDefault="003E5328" w:rsidP="003E5328">
      <w:pPr>
        <w:pStyle w:val="Heading2"/>
        <w:spacing w:before="198"/>
        <w:rPr>
          <w:rFonts w:ascii="Times New Roman" w:hAnsi="Times New Roman" w:cs="Times New Roman"/>
          <w:b w:val="0"/>
          <w:bCs w:val="0"/>
          <w:color w:val="auto"/>
          <w:spacing w:val="-2"/>
        </w:rPr>
      </w:pPr>
      <w:r w:rsidRPr="00871C78">
        <w:rPr>
          <w:rFonts w:ascii="Times New Roman" w:hAnsi="Times New Roman" w:cs="Times New Roman"/>
        </w:rPr>
        <w:t xml:space="preserve">                       </w:t>
      </w:r>
      <w:r w:rsidRPr="00871C78">
        <w:rPr>
          <w:rFonts w:ascii="Times New Roman" w:hAnsi="Times New Roman" w:cs="Times New Roman"/>
          <w:color w:val="auto"/>
        </w:rPr>
        <w:t>Individual</w:t>
      </w:r>
      <w:r w:rsidRPr="00871C78">
        <w:rPr>
          <w:rFonts w:ascii="Times New Roman" w:hAnsi="Times New Roman" w:cs="Times New Roman"/>
          <w:color w:val="auto"/>
          <w:spacing w:val="-11"/>
        </w:rPr>
        <w:t xml:space="preserve"> </w:t>
      </w:r>
      <w:r w:rsidRPr="00871C78">
        <w:rPr>
          <w:rFonts w:ascii="Times New Roman" w:hAnsi="Times New Roman" w:cs="Times New Roman"/>
          <w:color w:val="auto"/>
        </w:rPr>
        <w:t>Contribution</w:t>
      </w:r>
      <w:r w:rsidRPr="00871C78">
        <w:rPr>
          <w:rFonts w:ascii="Times New Roman" w:hAnsi="Times New Roman" w:cs="Times New Roman"/>
          <w:color w:val="auto"/>
          <w:spacing w:val="-11"/>
        </w:rPr>
        <w:t xml:space="preserve"> </w:t>
      </w:r>
      <w:r w:rsidRPr="00871C78">
        <w:rPr>
          <w:rFonts w:ascii="Times New Roman" w:hAnsi="Times New Roman" w:cs="Times New Roman"/>
          <w:color w:val="auto"/>
          <w:spacing w:val="-2"/>
        </w:rPr>
        <w:t>Statement</w:t>
      </w:r>
    </w:p>
    <w:p w14:paraId="75C84E9B" w14:textId="77777777" w:rsidR="003E5328" w:rsidRPr="006C18C8" w:rsidRDefault="003E5328" w:rsidP="003E5328"/>
    <w:tbl>
      <w:tblPr>
        <w:tblStyle w:val="TableGrid"/>
        <w:tblW w:w="0" w:type="auto"/>
        <w:tblLook w:val="04A0" w:firstRow="1" w:lastRow="0" w:firstColumn="1" w:lastColumn="0" w:noHBand="0" w:noVBand="1"/>
      </w:tblPr>
      <w:tblGrid>
        <w:gridCol w:w="1473"/>
        <w:gridCol w:w="2220"/>
        <w:gridCol w:w="1839"/>
        <w:gridCol w:w="1689"/>
        <w:gridCol w:w="1939"/>
        <w:gridCol w:w="766"/>
      </w:tblGrid>
      <w:tr w:rsidR="003E5328" w:rsidRPr="006C18C8" w14:paraId="68612000" w14:textId="77777777" w:rsidTr="00221450">
        <w:tc>
          <w:tcPr>
            <w:tcW w:w="0" w:type="auto"/>
            <w:hideMark/>
          </w:tcPr>
          <w:p w14:paraId="207C73F7" w14:textId="77777777" w:rsidR="003E5328" w:rsidRPr="00871C78" w:rsidRDefault="003E5328" w:rsidP="00221450">
            <w:pPr>
              <w:spacing w:after="160" w:line="278" w:lineRule="auto"/>
              <w:rPr>
                <w:rFonts w:cs="Times New Roman"/>
                <w:b/>
                <w:bCs/>
              </w:rPr>
            </w:pPr>
            <w:r w:rsidRPr="00871C78">
              <w:rPr>
                <w:rFonts w:cs="Times New Roman"/>
                <w:b/>
                <w:bCs/>
              </w:rPr>
              <w:t>Student</w:t>
            </w:r>
          </w:p>
        </w:tc>
        <w:tc>
          <w:tcPr>
            <w:tcW w:w="0" w:type="auto"/>
            <w:hideMark/>
          </w:tcPr>
          <w:p w14:paraId="617994AF" w14:textId="77777777" w:rsidR="003E5328" w:rsidRPr="00871C78" w:rsidRDefault="003E5328" w:rsidP="00221450">
            <w:pPr>
              <w:spacing w:after="160" w:line="278" w:lineRule="auto"/>
              <w:rPr>
                <w:rFonts w:cs="Times New Roman"/>
                <w:b/>
                <w:bCs/>
              </w:rPr>
            </w:pPr>
            <w:r w:rsidRPr="00871C78">
              <w:rPr>
                <w:rFonts w:cs="Times New Roman"/>
                <w:b/>
                <w:bCs/>
              </w:rPr>
              <w:t>Specific Responsibilities</w:t>
            </w:r>
          </w:p>
        </w:tc>
        <w:tc>
          <w:tcPr>
            <w:tcW w:w="0" w:type="auto"/>
            <w:hideMark/>
          </w:tcPr>
          <w:p w14:paraId="1049E222" w14:textId="77777777" w:rsidR="003E5328" w:rsidRPr="00871C78" w:rsidRDefault="003E5328" w:rsidP="00221450">
            <w:pPr>
              <w:spacing w:after="160" w:line="278" w:lineRule="auto"/>
              <w:rPr>
                <w:rFonts w:cs="Times New Roman"/>
                <w:b/>
                <w:bCs/>
              </w:rPr>
            </w:pPr>
            <w:r w:rsidRPr="00871C78">
              <w:rPr>
                <w:rFonts w:cs="Times New Roman"/>
                <w:b/>
                <w:bCs/>
              </w:rPr>
              <w:t>Design &amp; Development</w:t>
            </w:r>
          </w:p>
        </w:tc>
        <w:tc>
          <w:tcPr>
            <w:tcW w:w="0" w:type="auto"/>
            <w:hideMark/>
          </w:tcPr>
          <w:p w14:paraId="7D74DCAF" w14:textId="77777777" w:rsidR="003E5328" w:rsidRPr="00871C78" w:rsidRDefault="003E5328" w:rsidP="00221450">
            <w:pPr>
              <w:spacing w:after="160" w:line="278" w:lineRule="auto"/>
              <w:rPr>
                <w:rFonts w:cs="Times New Roman"/>
                <w:b/>
                <w:bCs/>
              </w:rPr>
            </w:pPr>
            <w:r w:rsidRPr="00871C78">
              <w:rPr>
                <w:rFonts w:cs="Times New Roman"/>
                <w:b/>
                <w:bCs/>
              </w:rPr>
              <w:t>Testing &amp; Analysis</w:t>
            </w:r>
          </w:p>
        </w:tc>
        <w:tc>
          <w:tcPr>
            <w:tcW w:w="0" w:type="auto"/>
            <w:hideMark/>
          </w:tcPr>
          <w:p w14:paraId="07431778" w14:textId="77777777" w:rsidR="003E5328" w:rsidRPr="00871C78" w:rsidRDefault="003E5328" w:rsidP="00221450">
            <w:pPr>
              <w:spacing w:after="160" w:line="278" w:lineRule="auto"/>
              <w:rPr>
                <w:rFonts w:cs="Times New Roman"/>
                <w:b/>
                <w:bCs/>
              </w:rPr>
            </w:pPr>
            <w:r w:rsidRPr="00871C78">
              <w:rPr>
                <w:rFonts w:cs="Times New Roman"/>
                <w:b/>
                <w:bCs/>
              </w:rPr>
              <w:t>Report Contribution</w:t>
            </w:r>
          </w:p>
        </w:tc>
        <w:tc>
          <w:tcPr>
            <w:tcW w:w="0" w:type="auto"/>
            <w:hideMark/>
          </w:tcPr>
          <w:p w14:paraId="33E80DAB" w14:textId="77777777" w:rsidR="003E5328" w:rsidRPr="00871C78" w:rsidRDefault="003E5328" w:rsidP="00221450">
            <w:pPr>
              <w:spacing w:after="160" w:line="278" w:lineRule="auto"/>
              <w:rPr>
                <w:rFonts w:cs="Times New Roman"/>
                <w:b/>
                <w:bCs/>
              </w:rPr>
            </w:pPr>
            <w:r w:rsidRPr="00871C78">
              <w:rPr>
                <w:rFonts w:cs="Times New Roman"/>
                <w:b/>
                <w:bCs/>
              </w:rPr>
              <w:t>%</w:t>
            </w:r>
          </w:p>
        </w:tc>
      </w:tr>
      <w:tr w:rsidR="003E5328" w:rsidRPr="006C18C8" w14:paraId="653375A2" w14:textId="77777777" w:rsidTr="003E5328">
        <w:tc>
          <w:tcPr>
            <w:tcW w:w="0" w:type="auto"/>
            <w:hideMark/>
          </w:tcPr>
          <w:p w14:paraId="711599C1" w14:textId="77777777" w:rsidR="003E5328" w:rsidRPr="00871C78" w:rsidRDefault="003E5328" w:rsidP="00221450">
            <w:pPr>
              <w:spacing w:after="160" w:line="278" w:lineRule="auto"/>
              <w:rPr>
                <w:rFonts w:cs="Times New Roman"/>
              </w:rPr>
            </w:pPr>
            <w:r w:rsidRPr="00871C78">
              <w:rPr>
                <w:rFonts w:cs="Times New Roman"/>
                <w:b/>
                <w:bCs/>
                <w:spacing w:val="-8"/>
              </w:rPr>
              <w:t>K Teja Sri (192</w:t>
            </w:r>
            <w:r>
              <w:rPr>
                <w:rFonts w:cs="Times New Roman"/>
                <w:b/>
                <w:bCs/>
                <w:spacing w:val="-8"/>
              </w:rPr>
              <w:t>5</w:t>
            </w:r>
            <w:r w:rsidRPr="00871C78">
              <w:rPr>
                <w:rFonts w:cs="Times New Roman"/>
                <w:b/>
                <w:bCs/>
                <w:spacing w:val="-8"/>
              </w:rPr>
              <w:t>25249)</w:t>
            </w:r>
          </w:p>
        </w:tc>
        <w:tc>
          <w:tcPr>
            <w:tcW w:w="0" w:type="auto"/>
          </w:tcPr>
          <w:p w14:paraId="163A271C" w14:textId="657252C0" w:rsidR="003E5328" w:rsidRPr="00871C78" w:rsidRDefault="00111C23" w:rsidP="00221450">
            <w:pPr>
              <w:spacing w:after="160" w:line="278" w:lineRule="auto"/>
              <w:rPr>
                <w:rFonts w:cs="Times New Roman"/>
              </w:rPr>
            </w:pPr>
            <w:r w:rsidRPr="00111C23">
              <w:rPr>
                <w:rFonts w:cs="Times New Roman"/>
              </w:rPr>
              <w:t>Module 3 – Provides navigation and user guidance to the driver</w:t>
            </w:r>
          </w:p>
        </w:tc>
        <w:tc>
          <w:tcPr>
            <w:tcW w:w="0" w:type="auto"/>
          </w:tcPr>
          <w:p w14:paraId="6CE8AB6A" w14:textId="0913AE0E" w:rsidR="003E5328" w:rsidRPr="00871C78" w:rsidRDefault="00111C23" w:rsidP="00111C23">
            <w:pPr>
              <w:spacing w:after="160" w:line="278" w:lineRule="auto"/>
              <w:rPr>
                <w:rFonts w:cs="Times New Roman"/>
              </w:rPr>
            </w:pPr>
            <w:r w:rsidRPr="00111C23">
              <w:rPr>
                <w:rFonts w:cs="Times New Roman"/>
              </w:rPr>
              <w:t>Developed the navigation interface and user guidance features</w:t>
            </w:r>
          </w:p>
        </w:tc>
        <w:tc>
          <w:tcPr>
            <w:tcW w:w="0" w:type="auto"/>
          </w:tcPr>
          <w:p w14:paraId="1B25600B" w14:textId="77DE296D" w:rsidR="003E5328" w:rsidRPr="00871C78" w:rsidRDefault="003520A6" w:rsidP="00221450">
            <w:pPr>
              <w:spacing w:after="160" w:line="278" w:lineRule="auto"/>
              <w:rPr>
                <w:rFonts w:cs="Times New Roman"/>
              </w:rPr>
            </w:pPr>
            <w:r w:rsidRPr="003520A6">
              <w:rPr>
                <w:rFonts w:cs="Times New Roman"/>
              </w:rPr>
              <w:t>Tested navigation instructions, destination selection and route guidance</w:t>
            </w:r>
          </w:p>
        </w:tc>
        <w:tc>
          <w:tcPr>
            <w:tcW w:w="0" w:type="auto"/>
          </w:tcPr>
          <w:p w14:paraId="1AAF3284" w14:textId="6D332BB2" w:rsidR="003E5328" w:rsidRPr="00871C78" w:rsidRDefault="003520A6" w:rsidP="00221450">
            <w:pPr>
              <w:spacing w:after="160" w:line="278" w:lineRule="auto"/>
              <w:rPr>
                <w:rFonts w:cs="Times New Roman"/>
              </w:rPr>
            </w:pPr>
            <w:r w:rsidRPr="003520A6">
              <w:rPr>
                <w:rFonts w:cs="Times New Roman"/>
              </w:rPr>
              <w:t>Contributed to navigation, user interface and system functionality sections</w:t>
            </w:r>
          </w:p>
        </w:tc>
        <w:tc>
          <w:tcPr>
            <w:tcW w:w="0" w:type="auto"/>
            <w:hideMark/>
          </w:tcPr>
          <w:p w14:paraId="4E31BD2E" w14:textId="22AFD11E" w:rsidR="003E5328" w:rsidRPr="00871C78" w:rsidRDefault="003E5328" w:rsidP="00221450">
            <w:pPr>
              <w:spacing w:after="160" w:line="278" w:lineRule="auto"/>
              <w:rPr>
                <w:rFonts w:cs="Times New Roman"/>
              </w:rPr>
            </w:pPr>
            <w:r>
              <w:rPr>
                <w:rFonts w:cs="Times New Roman"/>
                <w:b/>
                <w:bCs/>
              </w:rPr>
              <w:t>25</w:t>
            </w:r>
            <w:r w:rsidRPr="00871C78">
              <w:rPr>
                <w:rFonts w:cs="Times New Roman"/>
                <w:b/>
                <w:bCs/>
              </w:rPr>
              <w:t>%</w:t>
            </w:r>
          </w:p>
        </w:tc>
      </w:tr>
      <w:tr w:rsidR="003E5328" w:rsidRPr="006C18C8" w14:paraId="73A35AC3" w14:textId="77777777" w:rsidTr="003E5328">
        <w:tc>
          <w:tcPr>
            <w:tcW w:w="0" w:type="auto"/>
            <w:hideMark/>
          </w:tcPr>
          <w:p w14:paraId="161295B2" w14:textId="77777777" w:rsidR="003E5328" w:rsidRPr="003E5328" w:rsidRDefault="003E5328" w:rsidP="003E5328">
            <w:pPr>
              <w:rPr>
                <w:rFonts w:cs="Times New Roman"/>
                <w:b/>
                <w:bCs/>
              </w:rPr>
            </w:pPr>
            <w:r w:rsidRPr="003E5328">
              <w:rPr>
                <w:rFonts w:cs="Times New Roman"/>
                <w:b/>
                <w:bCs/>
              </w:rPr>
              <w:t>Kruthika Sree</w:t>
            </w:r>
          </w:p>
          <w:p w14:paraId="3A05E0B3" w14:textId="5A9B622F" w:rsidR="003E5328" w:rsidRPr="003E5328" w:rsidRDefault="003E5328" w:rsidP="003E5328">
            <w:pPr>
              <w:rPr>
                <w:rFonts w:cs="Times New Roman"/>
                <w:b/>
                <w:bCs/>
              </w:rPr>
            </w:pPr>
            <w:r w:rsidRPr="003E5328">
              <w:rPr>
                <w:rFonts w:cs="Times New Roman"/>
                <w:b/>
                <w:bCs/>
              </w:rPr>
              <w:t>(192525360)</w:t>
            </w:r>
          </w:p>
          <w:p w14:paraId="0234C596" w14:textId="70DB241B" w:rsidR="003E5328" w:rsidRPr="003E5328" w:rsidRDefault="003E5328" w:rsidP="00221450">
            <w:pPr>
              <w:spacing w:after="160" w:line="278" w:lineRule="auto"/>
              <w:rPr>
                <w:rFonts w:cs="Times New Roman"/>
                <w:b/>
                <w:bCs/>
              </w:rPr>
            </w:pPr>
          </w:p>
        </w:tc>
        <w:tc>
          <w:tcPr>
            <w:tcW w:w="0" w:type="auto"/>
          </w:tcPr>
          <w:p w14:paraId="3D8CB707" w14:textId="1858F25E" w:rsidR="003E5328" w:rsidRPr="00871C78" w:rsidRDefault="00111C23" w:rsidP="00221450">
            <w:pPr>
              <w:spacing w:after="160" w:line="278" w:lineRule="auto"/>
              <w:rPr>
                <w:rFonts w:cs="Times New Roman"/>
              </w:rPr>
            </w:pPr>
            <w:r w:rsidRPr="00111C23">
              <w:rPr>
                <w:rFonts w:cs="Times New Roman"/>
              </w:rPr>
              <w:t>Module 2 – Applies the A* Search Algorithm to calculate the optimal path</w:t>
            </w:r>
          </w:p>
        </w:tc>
        <w:tc>
          <w:tcPr>
            <w:tcW w:w="0" w:type="auto"/>
          </w:tcPr>
          <w:p w14:paraId="5A564F7A" w14:textId="5F55AC10" w:rsidR="003E5328" w:rsidRPr="00871C78" w:rsidRDefault="00111C23" w:rsidP="00221450">
            <w:pPr>
              <w:spacing w:after="160" w:line="278" w:lineRule="auto"/>
              <w:rPr>
                <w:rFonts w:cs="Times New Roman"/>
              </w:rPr>
            </w:pPr>
            <w:r w:rsidRPr="00111C23">
              <w:rPr>
                <w:rFonts w:cs="Times New Roman"/>
              </w:rPr>
              <w:t>Developed the parking occupancy detection module and integrated sensor inputs</w:t>
            </w:r>
          </w:p>
        </w:tc>
        <w:tc>
          <w:tcPr>
            <w:tcW w:w="0" w:type="auto"/>
          </w:tcPr>
          <w:p w14:paraId="3C33D430" w14:textId="5F234FC5" w:rsidR="003E5328" w:rsidRPr="00871C78" w:rsidRDefault="003520A6" w:rsidP="00221450">
            <w:pPr>
              <w:spacing w:after="160" w:line="278" w:lineRule="auto"/>
              <w:rPr>
                <w:rFonts w:cs="Times New Roman"/>
              </w:rPr>
            </w:pPr>
            <w:r w:rsidRPr="003520A6">
              <w:rPr>
                <w:rFonts w:cs="Times New Roman"/>
              </w:rPr>
              <w:t>Tested route calculation, shortest-path selection and different parking scenarios</w:t>
            </w:r>
          </w:p>
        </w:tc>
        <w:tc>
          <w:tcPr>
            <w:tcW w:w="0" w:type="auto"/>
          </w:tcPr>
          <w:p w14:paraId="2B5FF940" w14:textId="7ED95064" w:rsidR="003E5328" w:rsidRPr="00871C78" w:rsidRDefault="003520A6" w:rsidP="00221450">
            <w:pPr>
              <w:spacing w:after="160" w:line="278" w:lineRule="auto"/>
              <w:rPr>
                <w:rFonts w:cs="Times New Roman"/>
              </w:rPr>
            </w:pPr>
            <w:r w:rsidRPr="003520A6">
              <w:rPr>
                <w:rFonts w:cs="Times New Roman"/>
              </w:rPr>
              <w:t>Contributed to A* algorithm, design and implementation sections</w:t>
            </w:r>
          </w:p>
        </w:tc>
        <w:tc>
          <w:tcPr>
            <w:tcW w:w="0" w:type="auto"/>
            <w:hideMark/>
          </w:tcPr>
          <w:p w14:paraId="1BE9CE7D" w14:textId="774C49F7" w:rsidR="003E5328" w:rsidRPr="00871C78" w:rsidRDefault="003E5328" w:rsidP="00221450">
            <w:pPr>
              <w:spacing w:after="160" w:line="278" w:lineRule="auto"/>
              <w:rPr>
                <w:rFonts w:cs="Times New Roman"/>
              </w:rPr>
            </w:pPr>
            <w:r w:rsidRPr="00871C78">
              <w:rPr>
                <w:rFonts w:cs="Times New Roman"/>
                <w:b/>
                <w:bCs/>
              </w:rPr>
              <w:t>2</w:t>
            </w:r>
            <w:r>
              <w:rPr>
                <w:rFonts w:cs="Times New Roman"/>
                <w:b/>
                <w:bCs/>
              </w:rPr>
              <w:t>5</w:t>
            </w:r>
            <w:r w:rsidRPr="00871C78">
              <w:rPr>
                <w:rFonts w:cs="Times New Roman"/>
                <w:b/>
                <w:bCs/>
              </w:rPr>
              <w:t>%</w:t>
            </w:r>
          </w:p>
        </w:tc>
      </w:tr>
      <w:tr w:rsidR="003E5328" w:rsidRPr="006C18C8" w14:paraId="33C4A463" w14:textId="77777777" w:rsidTr="003E5328">
        <w:tc>
          <w:tcPr>
            <w:tcW w:w="0" w:type="auto"/>
            <w:hideMark/>
          </w:tcPr>
          <w:p w14:paraId="771E25C1" w14:textId="77777777" w:rsidR="003E5328" w:rsidRPr="003E5328" w:rsidRDefault="003E5328" w:rsidP="003E5328">
            <w:pPr>
              <w:rPr>
                <w:rFonts w:cs="Times New Roman"/>
                <w:b/>
                <w:bCs/>
              </w:rPr>
            </w:pPr>
            <w:r w:rsidRPr="003E5328">
              <w:rPr>
                <w:rFonts w:cs="Times New Roman"/>
                <w:b/>
                <w:bCs/>
              </w:rPr>
              <w:t>M.Anushka</w:t>
            </w:r>
          </w:p>
          <w:p w14:paraId="6B2C5E29" w14:textId="5C244955" w:rsidR="003E5328" w:rsidRPr="003E5328" w:rsidRDefault="003E5328" w:rsidP="003E5328">
            <w:pPr>
              <w:rPr>
                <w:rFonts w:cs="Times New Roman"/>
                <w:b/>
                <w:bCs/>
              </w:rPr>
            </w:pPr>
            <w:r w:rsidRPr="003E5328">
              <w:rPr>
                <w:rFonts w:cs="Times New Roman"/>
                <w:b/>
                <w:bCs/>
              </w:rPr>
              <w:t>(192525411)</w:t>
            </w:r>
          </w:p>
          <w:p w14:paraId="5CDDE45F" w14:textId="71E8FE8A" w:rsidR="003E5328" w:rsidRPr="003E5328" w:rsidRDefault="003E5328" w:rsidP="00221450">
            <w:pPr>
              <w:spacing w:after="160" w:line="278" w:lineRule="auto"/>
              <w:rPr>
                <w:rFonts w:cs="Times New Roman"/>
                <w:b/>
                <w:bCs/>
              </w:rPr>
            </w:pPr>
          </w:p>
        </w:tc>
        <w:tc>
          <w:tcPr>
            <w:tcW w:w="0" w:type="auto"/>
          </w:tcPr>
          <w:p w14:paraId="478F0254" w14:textId="1CE904A4" w:rsidR="003E5328" w:rsidRPr="00871C78" w:rsidRDefault="00111C23" w:rsidP="00221450">
            <w:pPr>
              <w:spacing w:after="160" w:line="278" w:lineRule="auto"/>
              <w:rPr>
                <w:rFonts w:cs="Times New Roman"/>
              </w:rPr>
            </w:pPr>
            <w:r w:rsidRPr="00111C23">
              <w:rPr>
                <w:rFonts w:cs="Times New Roman"/>
              </w:rPr>
              <w:t>Module 4 – Continuously updates parking availability and recalculates routes</w:t>
            </w:r>
          </w:p>
        </w:tc>
        <w:tc>
          <w:tcPr>
            <w:tcW w:w="0" w:type="auto"/>
          </w:tcPr>
          <w:p w14:paraId="545926FB" w14:textId="17B0F44E" w:rsidR="003E5328" w:rsidRPr="00871C78" w:rsidRDefault="00111C23" w:rsidP="00221450">
            <w:pPr>
              <w:spacing w:after="160" w:line="278" w:lineRule="auto"/>
              <w:rPr>
                <w:rFonts w:cs="Times New Roman"/>
              </w:rPr>
            </w:pPr>
            <w:r w:rsidRPr="00111C23">
              <w:rPr>
                <w:rFonts w:cs="Times New Roman"/>
              </w:rPr>
              <w:t>Implemented real-time parking updates and route recalculation</w:t>
            </w:r>
          </w:p>
        </w:tc>
        <w:tc>
          <w:tcPr>
            <w:tcW w:w="0" w:type="auto"/>
          </w:tcPr>
          <w:p w14:paraId="7B395C8C" w14:textId="5D59705C" w:rsidR="003E5328" w:rsidRPr="00871C78" w:rsidRDefault="003520A6" w:rsidP="00221450">
            <w:pPr>
              <w:spacing w:after="160" w:line="278" w:lineRule="auto"/>
              <w:rPr>
                <w:rFonts w:cs="Times New Roman"/>
              </w:rPr>
            </w:pPr>
            <w:r w:rsidRPr="003520A6">
              <w:rPr>
                <w:rFonts w:cs="Times New Roman"/>
              </w:rPr>
              <w:t>Tested real-time availability updates and dynamic route changes</w:t>
            </w:r>
          </w:p>
        </w:tc>
        <w:tc>
          <w:tcPr>
            <w:tcW w:w="0" w:type="auto"/>
          </w:tcPr>
          <w:p w14:paraId="62A0603E" w14:textId="6F196829" w:rsidR="003E5328" w:rsidRPr="00871C78" w:rsidRDefault="003520A6" w:rsidP="00221450">
            <w:pPr>
              <w:spacing w:after="160" w:line="278" w:lineRule="auto"/>
              <w:rPr>
                <w:rFonts w:cs="Times New Roman"/>
              </w:rPr>
            </w:pPr>
            <w:r w:rsidRPr="003520A6">
              <w:rPr>
                <w:rFonts w:cs="Times New Roman"/>
              </w:rPr>
              <w:t>Contributed to testing, results, analysis and overall report</w:t>
            </w:r>
          </w:p>
        </w:tc>
        <w:tc>
          <w:tcPr>
            <w:tcW w:w="0" w:type="auto"/>
            <w:hideMark/>
          </w:tcPr>
          <w:p w14:paraId="3D990E41" w14:textId="5AEBBDEA" w:rsidR="003E5328" w:rsidRPr="00871C78" w:rsidRDefault="003E5328" w:rsidP="00221450">
            <w:pPr>
              <w:spacing w:after="160" w:line="278" w:lineRule="auto"/>
              <w:rPr>
                <w:rFonts w:cs="Times New Roman"/>
              </w:rPr>
            </w:pPr>
            <w:r w:rsidRPr="00871C78">
              <w:rPr>
                <w:rFonts w:cs="Times New Roman"/>
                <w:b/>
                <w:bCs/>
              </w:rPr>
              <w:t>2</w:t>
            </w:r>
            <w:r>
              <w:rPr>
                <w:rFonts w:cs="Times New Roman"/>
                <w:b/>
                <w:bCs/>
              </w:rPr>
              <w:t>5</w:t>
            </w:r>
            <w:r w:rsidRPr="00871C78">
              <w:rPr>
                <w:rFonts w:cs="Times New Roman"/>
                <w:b/>
                <w:bCs/>
              </w:rPr>
              <w:t>%</w:t>
            </w:r>
          </w:p>
        </w:tc>
      </w:tr>
      <w:tr w:rsidR="003E5328" w:rsidRPr="006C18C8" w14:paraId="1E30783A" w14:textId="77777777" w:rsidTr="003E5328">
        <w:tc>
          <w:tcPr>
            <w:tcW w:w="0" w:type="auto"/>
            <w:hideMark/>
          </w:tcPr>
          <w:p w14:paraId="43120D89" w14:textId="3FCA1FC8" w:rsidR="003E5328" w:rsidRPr="003E5328" w:rsidRDefault="003E5328" w:rsidP="003E5328">
            <w:pPr>
              <w:rPr>
                <w:rFonts w:cs="Times New Roman"/>
                <w:b/>
                <w:bCs/>
              </w:rPr>
            </w:pPr>
            <w:r w:rsidRPr="003E5328">
              <w:rPr>
                <w:rFonts w:cs="Times New Roman"/>
                <w:b/>
                <w:bCs/>
              </w:rPr>
              <w:t>M.Vaishnavi</w:t>
            </w:r>
          </w:p>
          <w:p w14:paraId="352DC3D0" w14:textId="430B0AD8" w:rsidR="003E5328" w:rsidRPr="003E5328" w:rsidRDefault="003E5328" w:rsidP="003E5328">
            <w:pPr>
              <w:rPr>
                <w:rFonts w:cs="Times New Roman"/>
                <w:b/>
                <w:bCs/>
              </w:rPr>
            </w:pPr>
            <w:r w:rsidRPr="003E5328">
              <w:rPr>
                <w:rFonts w:cs="Times New Roman"/>
                <w:b/>
                <w:bCs/>
              </w:rPr>
              <w:t>(192525051)</w:t>
            </w:r>
          </w:p>
          <w:p w14:paraId="19E33C77" w14:textId="6205815D" w:rsidR="003E5328" w:rsidRPr="00871C78" w:rsidRDefault="003E5328" w:rsidP="00221450">
            <w:pPr>
              <w:spacing w:after="160" w:line="278" w:lineRule="auto"/>
              <w:rPr>
                <w:rFonts w:cs="Times New Roman"/>
              </w:rPr>
            </w:pPr>
          </w:p>
        </w:tc>
        <w:tc>
          <w:tcPr>
            <w:tcW w:w="0" w:type="auto"/>
          </w:tcPr>
          <w:p w14:paraId="3D93542F" w14:textId="0D5FE43D" w:rsidR="003E5328" w:rsidRPr="00871C78" w:rsidRDefault="00111C23" w:rsidP="00221450">
            <w:pPr>
              <w:spacing w:after="160" w:line="278" w:lineRule="auto"/>
              <w:rPr>
                <w:rFonts w:cs="Times New Roman"/>
              </w:rPr>
            </w:pPr>
            <w:r w:rsidRPr="00111C23">
              <w:rPr>
                <w:rFonts w:cs="Times New Roman"/>
              </w:rPr>
              <w:t>Module 1 – Detects parking space occupancy using sensors; sensor-data processing and occupancy detection</w:t>
            </w:r>
          </w:p>
        </w:tc>
        <w:tc>
          <w:tcPr>
            <w:tcW w:w="0" w:type="auto"/>
          </w:tcPr>
          <w:p w14:paraId="58115654" w14:textId="3E9A3C6B" w:rsidR="003E5328" w:rsidRPr="00871C78" w:rsidRDefault="00111C23" w:rsidP="00221450">
            <w:pPr>
              <w:spacing w:after="160" w:line="278" w:lineRule="auto"/>
              <w:rPr>
                <w:rFonts w:cs="Times New Roman"/>
              </w:rPr>
            </w:pPr>
            <w:r w:rsidRPr="00111C23">
              <w:rPr>
                <w:rFonts w:cs="Times New Roman"/>
              </w:rPr>
              <w:t>Developed the parking occupancy detection module and integrated sensor inputs</w:t>
            </w:r>
          </w:p>
        </w:tc>
        <w:tc>
          <w:tcPr>
            <w:tcW w:w="0" w:type="auto"/>
          </w:tcPr>
          <w:p w14:paraId="2C29CAC1" w14:textId="52E6B91D" w:rsidR="003E5328" w:rsidRPr="00871C78" w:rsidRDefault="003520A6" w:rsidP="00221450">
            <w:pPr>
              <w:spacing w:after="160" w:line="278" w:lineRule="auto"/>
              <w:rPr>
                <w:rFonts w:cs="Times New Roman"/>
              </w:rPr>
            </w:pPr>
            <w:r w:rsidRPr="003520A6">
              <w:rPr>
                <w:rFonts w:cs="Times New Roman"/>
              </w:rPr>
              <w:t>Tested parking-space detection for occupied and available spaces</w:t>
            </w:r>
          </w:p>
        </w:tc>
        <w:tc>
          <w:tcPr>
            <w:tcW w:w="0" w:type="auto"/>
          </w:tcPr>
          <w:p w14:paraId="5A5419B7" w14:textId="5496B99C" w:rsidR="003E5328" w:rsidRPr="00871C78" w:rsidRDefault="003520A6" w:rsidP="00221450">
            <w:pPr>
              <w:spacing w:after="160" w:line="278" w:lineRule="auto"/>
              <w:rPr>
                <w:rFonts w:cs="Times New Roman"/>
              </w:rPr>
            </w:pPr>
            <w:r w:rsidRPr="003520A6">
              <w:rPr>
                <w:rFonts w:cs="Times New Roman"/>
              </w:rPr>
              <w:t>Contributed to Module 1, system design and implementation sections</w:t>
            </w:r>
          </w:p>
        </w:tc>
        <w:tc>
          <w:tcPr>
            <w:tcW w:w="0" w:type="auto"/>
            <w:hideMark/>
          </w:tcPr>
          <w:p w14:paraId="676B65E2" w14:textId="0AFFC5D7" w:rsidR="003E5328" w:rsidRPr="00871C78" w:rsidRDefault="003E5328" w:rsidP="00221450">
            <w:pPr>
              <w:spacing w:after="160" w:line="278" w:lineRule="auto"/>
              <w:rPr>
                <w:rFonts w:cs="Times New Roman"/>
              </w:rPr>
            </w:pPr>
            <w:r w:rsidRPr="00871C78">
              <w:rPr>
                <w:rFonts w:cs="Times New Roman"/>
                <w:b/>
                <w:bCs/>
              </w:rPr>
              <w:t>2</w:t>
            </w:r>
            <w:r>
              <w:rPr>
                <w:rFonts w:cs="Times New Roman"/>
                <w:b/>
                <w:bCs/>
              </w:rPr>
              <w:t>5</w:t>
            </w:r>
            <w:r w:rsidRPr="00871C78">
              <w:rPr>
                <w:rFonts w:cs="Times New Roman"/>
                <w:b/>
                <w:bCs/>
              </w:rPr>
              <w:t>%</w:t>
            </w:r>
          </w:p>
        </w:tc>
      </w:tr>
      <w:tr w:rsidR="003E5328" w:rsidRPr="006C18C8" w14:paraId="2F2309D6" w14:textId="77777777" w:rsidTr="00221450">
        <w:tc>
          <w:tcPr>
            <w:tcW w:w="0" w:type="auto"/>
            <w:hideMark/>
          </w:tcPr>
          <w:p w14:paraId="051E05F1" w14:textId="77777777" w:rsidR="003E5328" w:rsidRPr="00871C78" w:rsidRDefault="003E5328" w:rsidP="00221450">
            <w:pPr>
              <w:spacing w:after="160" w:line="278" w:lineRule="auto"/>
              <w:rPr>
                <w:rFonts w:cs="Times New Roman"/>
              </w:rPr>
            </w:pPr>
            <w:r w:rsidRPr="00871C78">
              <w:rPr>
                <w:rFonts w:cs="Times New Roman"/>
                <w:b/>
                <w:bCs/>
              </w:rPr>
              <w:t>Total</w:t>
            </w:r>
          </w:p>
        </w:tc>
        <w:tc>
          <w:tcPr>
            <w:tcW w:w="0" w:type="auto"/>
            <w:hideMark/>
          </w:tcPr>
          <w:p w14:paraId="6BD69DE7" w14:textId="77777777" w:rsidR="003E5328" w:rsidRPr="00871C78" w:rsidRDefault="003E5328" w:rsidP="00221450">
            <w:pPr>
              <w:spacing w:after="160" w:line="278" w:lineRule="auto"/>
              <w:rPr>
                <w:rFonts w:cs="Times New Roman"/>
              </w:rPr>
            </w:pPr>
            <w:r w:rsidRPr="00871C78">
              <w:rPr>
                <w:rFonts w:cs="Times New Roman"/>
              </w:rPr>
              <w:t>All Modules</w:t>
            </w:r>
          </w:p>
        </w:tc>
        <w:tc>
          <w:tcPr>
            <w:tcW w:w="0" w:type="auto"/>
            <w:hideMark/>
          </w:tcPr>
          <w:p w14:paraId="23749F54" w14:textId="77777777" w:rsidR="003E5328" w:rsidRPr="00871C78" w:rsidRDefault="003E5328" w:rsidP="00221450">
            <w:pPr>
              <w:spacing w:after="160" w:line="278" w:lineRule="auto"/>
              <w:rPr>
                <w:rFonts w:cs="Times New Roman"/>
              </w:rPr>
            </w:pPr>
            <w:r w:rsidRPr="00871C78">
              <w:rPr>
                <w:rFonts w:cs="Times New Roman"/>
              </w:rPr>
              <w:t>Complete system</w:t>
            </w:r>
          </w:p>
        </w:tc>
        <w:tc>
          <w:tcPr>
            <w:tcW w:w="0" w:type="auto"/>
            <w:hideMark/>
          </w:tcPr>
          <w:p w14:paraId="4C112F75" w14:textId="77777777" w:rsidR="003E5328" w:rsidRPr="00871C78" w:rsidRDefault="003E5328" w:rsidP="00221450">
            <w:pPr>
              <w:spacing w:after="160" w:line="278" w:lineRule="auto"/>
              <w:rPr>
                <w:rFonts w:cs="Times New Roman"/>
              </w:rPr>
            </w:pPr>
            <w:r w:rsidRPr="00871C78">
              <w:rPr>
                <w:rFonts w:cs="Times New Roman"/>
              </w:rPr>
              <w:t>Complete system testing</w:t>
            </w:r>
          </w:p>
        </w:tc>
        <w:tc>
          <w:tcPr>
            <w:tcW w:w="0" w:type="auto"/>
            <w:hideMark/>
          </w:tcPr>
          <w:p w14:paraId="4A568274" w14:textId="77777777" w:rsidR="003E5328" w:rsidRPr="00871C78" w:rsidRDefault="003E5328" w:rsidP="00221450">
            <w:pPr>
              <w:spacing w:after="160" w:line="278" w:lineRule="auto"/>
              <w:rPr>
                <w:rFonts w:cs="Times New Roman"/>
              </w:rPr>
            </w:pPr>
            <w:r w:rsidRPr="00871C78">
              <w:rPr>
                <w:rFonts w:cs="Times New Roman"/>
              </w:rPr>
              <w:t>Complete project report</w:t>
            </w:r>
          </w:p>
        </w:tc>
        <w:tc>
          <w:tcPr>
            <w:tcW w:w="0" w:type="auto"/>
            <w:hideMark/>
          </w:tcPr>
          <w:p w14:paraId="73D78C01" w14:textId="77777777" w:rsidR="003E5328" w:rsidRPr="00871C78" w:rsidRDefault="003E5328" w:rsidP="00221450">
            <w:pPr>
              <w:spacing w:after="160" w:line="278" w:lineRule="auto"/>
              <w:rPr>
                <w:rFonts w:cs="Times New Roman"/>
              </w:rPr>
            </w:pPr>
            <w:r w:rsidRPr="00871C78">
              <w:rPr>
                <w:rFonts w:cs="Times New Roman"/>
                <w:b/>
                <w:bCs/>
              </w:rPr>
              <w:t>100%</w:t>
            </w:r>
          </w:p>
        </w:tc>
      </w:tr>
    </w:tbl>
    <w:p w14:paraId="6E3D19CD" w14:textId="77777777" w:rsidR="003E5328" w:rsidRPr="006C18C8" w:rsidRDefault="003E5328" w:rsidP="003E5328"/>
    <w:p w14:paraId="3913BD1E" w14:textId="77777777" w:rsidR="003E5328" w:rsidRDefault="003E5328" w:rsidP="003E5328">
      <w:pPr>
        <w:jc w:val="center"/>
        <w:rPr>
          <w:rFonts w:cs="Times New Roman"/>
          <w:b/>
          <w:bCs/>
          <w:color w:val="000000" w:themeColor="text1"/>
          <w:sz w:val="28"/>
          <w:szCs w:val="28"/>
        </w:rPr>
      </w:pPr>
    </w:p>
    <w:p w14:paraId="454AF440" w14:textId="77777777" w:rsidR="003E5328" w:rsidRDefault="003E5328" w:rsidP="003E5328">
      <w:pPr>
        <w:jc w:val="center"/>
        <w:rPr>
          <w:rFonts w:cs="Times New Roman"/>
          <w:b/>
          <w:bCs/>
          <w:color w:val="000000" w:themeColor="text1"/>
          <w:sz w:val="28"/>
          <w:szCs w:val="28"/>
        </w:rPr>
      </w:pPr>
    </w:p>
    <w:p w14:paraId="7A8C80F6" w14:textId="77777777" w:rsidR="00122151" w:rsidRDefault="00122151" w:rsidP="003E5328">
      <w:pPr>
        <w:rPr>
          <w:rFonts w:cs="Times New Roman"/>
          <w:b/>
          <w:sz w:val="24"/>
          <w:szCs w:val="24"/>
        </w:rPr>
      </w:pPr>
    </w:p>
    <w:p w14:paraId="27ECB6F6" w14:textId="77777777" w:rsidR="003520A6" w:rsidRDefault="003520A6" w:rsidP="003520A6">
      <w:pPr>
        <w:spacing w:line="360" w:lineRule="auto"/>
        <w:jc w:val="both"/>
        <w:rPr>
          <w:rFonts w:cs="Times New Roman"/>
          <w:b/>
          <w:sz w:val="28"/>
          <w:szCs w:val="28"/>
        </w:rPr>
      </w:pPr>
    </w:p>
    <w:p w14:paraId="04B1B431" w14:textId="1DE65237" w:rsidR="00ED0F56" w:rsidRDefault="00000000" w:rsidP="003520A6">
      <w:pPr>
        <w:spacing w:line="360" w:lineRule="auto"/>
        <w:jc w:val="center"/>
        <w:rPr>
          <w:rFonts w:cs="Times New Roman"/>
          <w:sz w:val="28"/>
          <w:szCs w:val="28"/>
        </w:rPr>
      </w:pPr>
      <w:r>
        <w:rPr>
          <w:rFonts w:cs="Times New Roman"/>
          <w:b/>
          <w:sz w:val="28"/>
          <w:szCs w:val="28"/>
        </w:rPr>
        <w:t>ABSTRACT</w:t>
      </w:r>
    </w:p>
    <w:p w14:paraId="305A7B44" w14:textId="77777777" w:rsidR="00ED0F56" w:rsidRDefault="00000000">
      <w:pPr>
        <w:spacing w:after="100" w:line="360" w:lineRule="auto"/>
        <w:jc w:val="both"/>
        <w:rPr>
          <w:rFonts w:cs="Times New Roman"/>
          <w:sz w:val="24"/>
          <w:szCs w:val="24"/>
        </w:rPr>
      </w:pPr>
      <w:r>
        <w:rPr>
          <w:rFonts w:cs="Times New Roman"/>
          <w:sz w:val="24"/>
          <w:szCs w:val="24"/>
        </w:rPr>
        <w:t>Urban parking facilities increasingly experience congestion because drivers spend considerable time searching for available spaces and selecting routes through crowded parking areas. A parking guidance system can reduce this search effort by continuously maintaining information about parking-slot occupancy and directing vehicles toward suitable vacant spaces. This project proposes an Intelligent Smart Parking Guidance System that uses Artificial Intelligence concepts and the A* search algorithm to perform real-time path planning inside a structured parking facility. The proposed system represents the parking area as a weighted graph or grid in which intersections, lanes, entrances, exits, and parking slots are modelled as nodes and traversable road segments as edges. Sensor or simulated occupancy data updates the availability of individual slots. When a driver requests parking assistance, the system identifies candidate free slots and applies A* search to calculate an efficient route from the vehicle's current location to a selected destination. The heuristic function estimates the remaining travel cost, while the accumulated path cost represents the distance already travelled. The architecture consists of an occupancy-sensing layer, parking database, route-planning engine, guidance interface, and monitoring dashboard. The design also considers dynamic obstacles, temporary lane closures, changing slot availability, route recalculation, and user-oriented guidance. A prototype implementation can be developed using Python and standard graph/search data structures, with a simulated sensor layer for experimentation. The project demonstrates how heuristic search can be integrated with real-time data to create an intelligent parking assistant. The main expected benefits are reduced parking search time, better utilization of available spaces, shorter or lower-cost routes, improved driver convenience, and a foundation for future integration with IoT sensors, computer vision, mobile applications, and cloud-based parking management.</w:t>
      </w:r>
    </w:p>
    <w:p w14:paraId="1A37B3C6" w14:textId="77777777" w:rsidR="00ED0F56" w:rsidRDefault="00000000">
      <w:pPr>
        <w:spacing w:line="360" w:lineRule="auto"/>
        <w:jc w:val="both"/>
        <w:rPr>
          <w:rFonts w:cs="Times New Roman"/>
          <w:sz w:val="24"/>
          <w:szCs w:val="24"/>
        </w:rPr>
      </w:pPr>
      <w:r>
        <w:rPr>
          <w:rFonts w:cs="Times New Roman"/>
          <w:sz w:val="24"/>
          <w:szCs w:val="24"/>
        </w:rPr>
        <w:br w:type="page"/>
      </w:r>
    </w:p>
    <w:p w14:paraId="65F88520" w14:textId="77777777" w:rsidR="00ED0F56" w:rsidRDefault="00000000">
      <w:pPr>
        <w:jc w:val="center"/>
        <w:rPr>
          <w:rFonts w:cs="Times New Roman"/>
          <w:b/>
          <w:sz w:val="28"/>
          <w:szCs w:val="28"/>
        </w:rPr>
      </w:pPr>
      <w:r>
        <w:rPr>
          <w:rFonts w:cs="Times New Roman"/>
          <w:b/>
          <w:sz w:val="28"/>
          <w:szCs w:val="28"/>
        </w:rPr>
        <w:lastRenderedPageBreak/>
        <w:t>TABLE OF CONTENTS</w:t>
      </w:r>
    </w:p>
    <w:p w14:paraId="0A18006F" w14:textId="77777777" w:rsidR="00ED0F56" w:rsidRDefault="00ED0F56">
      <w:pPr>
        <w:jc w:val="center"/>
        <w:rPr>
          <w:rFonts w:cs="Times New Roman"/>
          <w:b/>
          <w:sz w:val="28"/>
          <w:szCs w:val="28"/>
        </w:rPr>
      </w:pPr>
    </w:p>
    <w:tbl>
      <w:tblPr>
        <w:tblW w:w="0" w:type="auto"/>
        <w:tblInd w:w="274" w:type="dxa"/>
        <w:tblCellMar>
          <w:top w:w="15" w:type="dxa"/>
          <w:left w:w="15" w:type="dxa"/>
          <w:bottom w:w="15" w:type="dxa"/>
          <w:right w:w="15" w:type="dxa"/>
        </w:tblCellMar>
        <w:tblLook w:val="04A0" w:firstRow="1" w:lastRow="0" w:firstColumn="1" w:lastColumn="0" w:noHBand="0" w:noVBand="1"/>
      </w:tblPr>
      <w:tblGrid>
        <w:gridCol w:w="1421"/>
        <w:gridCol w:w="4936"/>
        <w:gridCol w:w="1859"/>
      </w:tblGrid>
      <w:tr w:rsidR="00577CC8" w:rsidRPr="00035F81" w14:paraId="38516003" w14:textId="77777777" w:rsidTr="00221450">
        <w:trPr>
          <w:trHeight w:val="54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C177C"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S.</w:t>
            </w:r>
            <w:r>
              <w:rPr>
                <w:rFonts w:cs="Times New Roman"/>
                <w:b/>
                <w:bCs/>
                <w:color w:val="000000" w:themeColor="text1"/>
              </w:rPr>
              <w:t xml:space="preserve"> </w:t>
            </w:r>
            <w:r w:rsidRPr="00035F81">
              <w:rPr>
                <w:rFonts w:cs="Times New Roman"/>
                <w:b/>
                <w:bCs/>
                <w:color w:val="000000" w:themeColor="text1"/>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DEB88"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Topic</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18112"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Page No</w:t>
            </w:r>
          </w:p>
        </w:tc>
      </w:tr>
      <w:tr w:rsidR="00577CC8" w:rsidRPr="00035F81" w14:paraId="144834C5" w14:textId="77777777" w:rsidTr="00221450">
        <w:trPr>
          <w:trHeight w:val="301"/>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D3014"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A32B3"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Introduction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7E926"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7</w:t>
            </w:r>
          </w:p>
        </w:tc>
      </w:tr>
      <w:tr w:rsidR="00577CC8" w:rsidRPr="00035F81" w14:paraId="0684ADB4" w14:textId="77777777" w:rsidTr="00221450">
        <w:trPr>
          <w:trHeight w:val="452"/>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D1480"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84F69"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Problem Identification and Analysis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B51FA"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10</w:t>
            </w:r>
          </w:p>
        </w:tc>
      </w:tr>
      <w:tr w:rsidR="00577CC8" w:rsidRPr="00035F81" w14:paraId="38CEF314" w14:textId="77777777" w:rsidTr="00221450">
        <w:trPr>
          <w:trHeight w:val="476"/>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8899D"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420DC"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Solution Design and Implementation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D3CB7" w14:textId="1336F749" w:rsidR="00577CC8" w:rsidRPr="00035F81" w:rsidRDefault="00577CC8" w:rsidP="00221450">
            <w:pPr>
              <w:jc w:val="center"/>
              <w:rPr>
                <w:rFonts w:cs="Times New Roman"/>
                <w:color w:val="000000" w:themeColor="text1"/>
              </w:rPr>
            </w:pPr>
            <w:r w:rsidRPr="00035F81">
              <w:rPr>
                <w:rFonts w:cs="Times New Roman"/>
                <w:b/>
                <w:bCs/>
                <w:color w:val="000000" w:themeColor="text1"/>
              </w:rPr>
              <w:t>1</w:t>
            </w:r>
            <w:r w:rsidR="00463FAB">
              <w:rPr>
                <w:rFonts w:cs="Times New Roman"/>
                <w:b/>
                <w:bCs/>
                <w:color w:val="000000" w:themeColor="text1"/>
              </w:rPr>
              <w:t>3</w:t>
            </w:r>
          </w:p>
        </w:tc>
      </w:tr>
      <w:tr w:rsidR="00577CC8" w:rsidRPr="00035F81" w14:paraId="1A67BCEB" w14:textId="77777777" w:rsidTr="00221450">
        <w:trPr>
          <w:trHeight w:val="459"/>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06E3"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53908"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Results and Recommendations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9F0CC" w14:textId="1F0B64B0" w:rsidR="00577CC8" w:rsidRPr="00035F81" w:rsidRDefault="00577CC8" w:rsidP="00221450">
            <w:pPr>
              <w:jc w:val="center"/>
              <w:rPr>
                <w:rFonts w:cs="Times New Roman"/>
                <w:color w:val="000000" w:themeColor="text1"/>
              </w:rPr>
            </w:pPr>
            <w:r w:rsidRPr="00035F81">
              <w:rPr>
                <w:rFonts w:cs="Times New Roman"/>
                <w:b/>
                <w:bCs/>
                <w:color w:val="000000" w:themeColor="text1"/>
              </w:rPr>
              <w:t>1</w:t>
            </w:r>
            <w:r w:rsidR="002305F2">
              <w:rPr>
                <w:rFonts w:cs="Times New Roman"/>
                <w:b/>
                <w:bCs/>
                <w:color w:val="000000" w:themeColor="text1"/>
              </w:rPr>
              <w:t>9</w:t>
            </w:r>
          </w:p>
        </w:tc>
      </w:tr>
      <w:tr w:rsidR="00577CC8" w:rsidRPr="00035F81" w14:paraId="02FB8F72" w14:textId="77777777" w:rsidTr="00221450">
        <w:trPr>
          <w:trHeight w:val="46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7520C"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3658F"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Reflection on Learning and Personal Development</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BF890" w14:textId="2AEE9349" w:rsidR="00577CC8" w:rsidRPr="00035F81" w:rsidRDefault="00577CC8" w:rsidP="00221450">
            <w:pPr>
              <w:jc w:val="center"/>
              <w:rPr>
                <w:rFonts w:cs="Times New Roman"/>
                <w:color w:val="000000" w:themeColor="text1"/>
              </w:rPr>
            </w:pPr>
            <w:r>
              <w:rPr>
                <w:rFonts w:cs="Times New Roman"/>
                <w:color w:val="000000" w:themeColor="text1"/>
              </w:rPr>
              <w:t>2</w:t>
            </w:r>
            <w:r w:rsidR="002305F2">
              <w:rPr>
                <w:rFonts w:cs="Times New Roman"/>
                <w:color w:val="000000" w:themeColor="text1"/>
              </w:rPr>
              <w:t>2</w:t>
            </w:r>
          </w:p>
        </w:tc>
      </w:tr>
      <w:tr w:rsidR="00577CC8" w:rsidRPr="00035F81" w14:paraId="7C60F39D" w14:textId="77777777" w:rsidTr="00221450">
        <w:trPr>
          <w:trHeight w:val="35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AC7CF"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FF6F1"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Conclusion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1427F" w14:textId="10F3959C" w:rsidR="00577CC8" w:rsidRPr="00035F81" w:rsidRDefault="00577CC8" w:rsidP="00221450">
            <w:pPr>
              <w:jc w:val="center"/>
              <w:rPr>
                <w:rFonts w:cs="Times New Roman"/>
                <w:color w:val="000000" w:themeColor="text1"/>
              </w:rPr>
            </w:pPr>
            <w:r>
              <w:rPr>
                <w:rFonts w:cs="Times New Roman"/>
                <w:color w:val="000000" w:themeColor="text1"/>
              </w:rPr>
              <w:t>2</w:t>
            </w:r>
            <w:r w:rsidR="002305F2">
              <w:rPr>
                <w:rFonts w:cs="Times New Roman"/>
                <w:color w:val="000000" w:themeColor="text1"/>
              </w:rPr>
              <w:t>4</w:t>
            </w:r>
          </w:p>
        </w:tc>
      </w:tr>
      <w:tr w:rsidR="00577CC8" w:rsidRPr="00035F81" w14:paraId="7D0910D1" w14:textId="77777777" w:rsidTr="00221450">
        <w:trPr>
          <w:trHeight w:val="48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EBEBB"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7C69A"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References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AE466" w14:textId="2094EDEB" w:rsidR="00577CC8" w:rsidRPr="00035F81" w:rsidRDefault="00577CC8" w:rsidP="00221450">
            <w:pPr>
              <w:jc w:val="center"/>
              <w:rPr>
                <w:rFonts w:cs="Times New Roman"/>
                <w:color w:val="000000" w:themeColor="text1"/>
              </w:rPr>
            </w:pPr>
            <w:r w:rsidRPr="00035F81">
              <w:rPr>
                <w:rFonts w:cs="Times New Roman"/>
                <w:b/>
                <w:bCs/>
                <w:color w:val="000000" w:themeColor="text1"/>
              </w:rPr>
              <w:t>2</w:t>
            </w:r>
            <w:r w:rsidR="002305F2">
              <w:rPr>
                <w:rFonts w:cs="Times New Roman"/>
                <w:b/>
                <w:bCs/>
                <w:color w:val="000000" w:themeColor="text1"/>
              </w:rPr>
              <w:t>5</w:t>
            </w:r>
          </w:p>
        </w:tc>
      </w:tr>
      <w:tr w:rsidR="00577CC8" w:rsidRPr="00035F81" w14:paraId="7E11D26B" w14:textId="77777777" w:rsidTr="00221450">
        <w:trPr>
          <w:trHeight w:val="499"/>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71431" w14:textId="77777777" w:rsidR="00577CC8" w:rsidRPr="00035F81" w:rsidRDefault="00577CC8" w:rsidP="00221450">
            <w:pPr>
              <w:jc w:val="center"/>
              <w:rPr>
                <w:rFonts w:cs="Times New Roman"/>
                <w:color w:val="000000" w:themeColor="text1"/>
              </w:rPr>
            </w:pPr>
            <w:r w:rsidRPr="00035F81">
              <w:rPr>
                <w:rFonts w:cs="Times New Roman"/>
                <w:color w:val="000000" w:themeColor="text1"/>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E75CA" w14:textId="77777777" w:rsidR="00577CC8" w:rsidRPr="00035F81" w:rsidRDefault="00577CC8" w:rsidP="00221450">
            <w:pPr>
              <w:jc w:val="center"/>
              <w:rPr>
                <w:rFonts w:cs="Times New Roman"/>
                <w:color w:val="000000" w:themeColor="text1"/>
              </w:rPr>
            </w:pPr>
            <w:r w:rsidRPr="00035F81">
              <w:rPr>
                <w:rFonts w:cs="Times New Roman"/>
                <w:b/>
                <w:bCs/>
                <w:color w:val="000000" w:themeColor="text1"/>
              </w:rPr>
              <w:t>Appendix</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9A5FD" w14:textId="0F20A5BC" w:rsidR="00577CC8" w:rsidRPr="00035F81" w:rsidRDefault="00577CC8" w:rsidP="00221450">
            <w:pPr>
              <w:jc w:val="center"/>
              <w:rPr>
                <w:rFonts w:cs="Times New Roman"/>
                <w:color w:val="000000" w:themeColor="text1"/>
              </w:rPr>
            </w:pPr>
            <w:r w:rsidRPr="00035F81">
              <w:rPr>
                <w:rFonts w:cs="Times New Roman"/>
                <w:b/>
                <w:bCs/>
                <w:color w:val="000000" w:themeColor="text1"/>
              </w:rPr>
              <w:t>2</w:t>
            </w:r>
            <w:r w:rsidR="00212254">
              <w:rPr>
                <w:rFonts w:cs="Times New Roman"/>
                <w:b/>
                <w:bCs/>
                <w:color w:val="000000" w:themeColor="text1"/>
              </w:rPr>
              <w:t>6</w:t>
            </w:r>
          </w:p>
        </w:tc>
      </w:tr>
    </w:tbl>
    <w:p w14:paraId="2DCFDB60" w14:textId="77777777" w:rsidR="00ED0F56" w:rsidRDefault="00ED0F56">
      <w:pPr>
        <w:jc w:val="both"/>
        <w:rPr>
          <w:rFonts w:cs="Times New Roman"/>
          <w:sz w:val="32"/>
          <w:szCs w:val="32"/>
        </w:rPr>
      </w:pPr>
    </w:p>
    <w:p w14:paraId="1A1FC5A6" w14:textId="77777777" w:rsidR="00ED0F56" w:rsidRDefault="00ED0F56">
      <w:pPr>
        <w:spacing w:after="100" w:line="259" w:lineRule="auto"/>
        <w:jc w:val="both"/>
        <w:rPr>
          <w:rFonts w:cs="Times New Roman"/>
          <w:sz w:val="24"/>
          <w:szCs w:val="24"/>
        </w:rPr>
      </w:pPr>
    </w:p>
    <w:p w14:paraId="7E731969" w14:textId="77777777" w:rsidR="00ED0F56" w:rsidRDefault="00000000">
      <w:pPr>
        <w:jc w:val="both"/>
        <w:rPr>
          <w:rFonts w:cs="Times New Roman"/>
          <w:sz w:val="24"/>
          <w:szCs w:val="24"/>
        </w:rPr>
      </w:pPr>
      <w:r>
        <w:rPr>
          <w:rFonts w:cs="Times New Roman"/>
          <w:sz w:val="24"/>
          <w:szCs w:val="24"/>
        </w:rPr>
        <w:br w:type="page"/>
      </w:r>
    </w:p>
    <w:p w14:paraId="20A2CDC1" w14:textId="77777777" w:rsidR="00ED0F56" w:rsidRDefault="00000000">
      <w:pPr>
        <w:jc w:val="center"/>
        <w:rPr>
          <w:rFonts w:cs="Times New Roman"/>
          <w:sz w:val="28"/>
          <w:szCs w:val="28"/>
        </w:rPr>
      </w:pPr>
      <w:r>
        <w:rPr>
          <w:rFonts w:cs="Times New Roman"/>
          <w:b/>
          <w:sz w:val="28"/>
          <w:szCs w:val="28"/>
        </w:rPr>
        <w:lastRenderedPageBreak/>
        <w:t>CHAPTER 1</w:t>
      </w:r>
    </w:p>
    <w:p w14:paraId="20BC1B4A" w14:textId="77777777" w:rsidR="00ED0F56" w:rsidRDefault="00000000">
      <w:pPr>
        <w:jc w:val="center"/>
        <w:rPr>
          <w:rFonts w:cs="Times New Roman"/>
          <w:sz w:val="28"/>
          <w:szCs w:val="28"/>
        </w:rPr>
      </w:pPr>
      <w:r>
        <w:rPr>
          <w:rFonts w:cs="Times New Roman"/>
          <w:b/>
          <w:sz w:val="28"/>
          <w:szCs w:val="28"/>
        </w:rPr>
        <w:t>INTRODUCTION</w:t>
      </w:r>
    </w:p>
    <w:p w14:paraId="6B6FA5DF"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1.1 Background</w:t>
      </w:r>
    </w:p>
    <w:p w14:paraId="353B3A7F" w14:textId="77777777" w:rsidR="00ED0F56" w:rsidRDefault="00000000">
      <w:pPr>
        <w:spacing w:after="100" w:line="259" w:lineRule="auto"/>
        <w:jc w:val="both"/>
        <w:rPr>
          <w:rFonts w:cs="Times New Roman"/>
          <w:sz w:val="24"/>
          <w:szCs w:val="24"/>
        </w:rPr>
      </w:pPr>
      <w:r>
        <w:rPr>
          <w:rFonts w:cs="Times New Roman"/>
          <w:sz w:val="24"/>
          <w:szCs w:val="24"/>
        </w:rPr>
        <w:t>Smart transportation systems increasingly use sensors, communication networks, data analytics, and artificial intelligence to improve how people move through urban infrastructure. Parking is an important part of this ecosystem because a vehicle journey does not end when the vehicle reaches a destination; the driver must still locate an appropriate parking space. In large campuses, shopping complexes, hospitals, airports, and commercial buildings, drivers may spend several minutes searching for a vacant slot.</w:t>
      </w:r>
    </w:p>
    <w:p w14:paraId="3C3FF5ED" w14:textId="77777777" w:rsidR="00ED0F56" w:rsidRDefault="00000000">
      <w:pPr>
        <w:spacing w:after="100" w:line="259" w:lineRule="auto"/>
        <w:jc w:val="both"/>
        <w:rPr>
          <w:rFonts w:cs="Times New Roman"/>
          <w:sz w:val="24"/>
          <w:szCs w:val="24"/>
        </w:rPr>
      </w:pPr>
      <w:r>
        <w:rPr>
          <w:rFonts w:cs="Times New Roman"/>
          <w:sz w:val="24"/>
          <w:szCs w:val="24"/>
        </w:rPr>
        <w:t>A smart parking guidance system addresses this problem by maintaining an up-to-date representation of parking occupancy and providing route guidance to a suitable slot. The intelligence of the proposed system comes from two cooperating capabilities: availability reasoning and path planning. Availability reasoning determines which parking spaces can currently be used, while path planning determines how the vehicle can reach a selected space through the available road network.</w:t>
      </w:r>
    </w:p>
    <w:p w14:paraId="7CCA4C20"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1.2 Artificial Intelligence Perspective</w:t>
      </w:r>
    </w:p>
    <w:p w14:paraId="77D76F51" w14:textId="77777777" w:rsidR="00ED0F56" w:rsidRDefault="00000000">
      <w:pPr>
        <w:spacing w:after="100" w:line="259" w:lineRule="auto"/>
        <w:jc w:val="both"/>
        <w:rPr>
          <w:rFonts w:cs="Times New Roman"/>
          <w:sz w:val="24"/>
          <w:szCs w:val="24"/>
        </w:rPr>
      </w:pPr>
      <w:r>
        <w:rPr>
          <w:rFonts w:cs="Times New Roman"/>
          <w:sz w:val="24"/>
          <w:szCs w:val="24"/>
        </w:rPr>
        <w:t>Artificial intelligence provides methods for representing states, evaluating alternatives, making decisions, and finding solutions efficiently. In this project, the parking facility is treated as a search space. A vehicle occupies a current state, a parking slot represents a goal state, and legal movements between road segments define possible transitions. A* is suitable because it combines the actual cost already incurred with a heuristic estimate of the remaining cost.</w:t>
      </w:r>
    </w:p>
    <w:p w14:paraId="1ED674D5"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1.3 Project Objectives</w:t>
      </w:r>
    </w:p>
    <w:p w14:paraId="244CD357" w14:textId="77777777" w:rsidR="00ED0F56" w:rsidRDefault="00000000">
      <w:pPr>
        <w:pStyle w:val="ListBullet"/>
        <w:spacing w:after="40"/>
        <w:jc w:val="both"/>
        <w:rPr>
          <w:rFonts w:cs="Times New Roman"/>
          <w:sz w:val="24"/>
          <w:szCs w:val="24"/>
        </w:rPr>
      </w:pPr>
      <w:r>
        <w:rPr>
          <w:rFonts w:cs="Times New Roman"/>
          <w:sz w:val="24"/>
          <w:szCs w:val="24"/>
        </w:rPr>
        <w:t>Design an intelligent parking guidance architecture for a structured parking facility.</w:t>
      </w:r>
    </w:p>
    <w:p w14:paraId="325480C8" w14:textId="77777777" w:rsidR="00ED0F56" w:rsidRDefault="00000000">
      <w:pPr>
        <w:pStyle w:val="ListBullet"/>
        <w:spacing w:after="40"/>
        <w:jc w:val="both"/>
        <w:rPr>
          <w:rFonts w:cs="Times New Roman"/>
          <w:sz w:val="24"/>
          <w:szCs w:val="24"/>
        </w:rPr>
      </w:pPr>
      <w:r>
        <w:rPr>
          <w:rFonts w:cs="Times New Roman"/>
          <w:sz w:val="24"/>
          <w:szCs w:val="24"/>
        </w:rPr>
        <w:t>Represent parking lanes, intersections, obstacles and slots as a graph or grid.</w:t>
      </w:r>
    </w:p>
    <w:p w14:paraId="6EDD39C4" w14:textId="77777777" w:rsidR="00ED0F56" w:rsidRDefault="00000000">
      <w:pPr>
        <w:pStyle w:val="ListBullet"/>
        <w:spacing w:after="40"/>
        <w:jc w:val="both"/>
        <w:rPr>
          <w:rFonts w:cs="Times New Roman"/>
          <w:sz w:val="24"/>
          <w:szCs w:val="24"/>
        </w:rPr>
      </w:pPr>
      <w:r>
        <w:rPr>
          <w:rFonts w:cs="Times New Roman"/>
          <w:sz w:val="24"/>
          <w:szCs w:val="24"/>
        </w:rPr>
        <w:t>Maintain real-time or simulated occupancy information for parking slots.</w:t>
      </w:r>
    </w:p>
    <w:p w14:paraId="37FE0E7D" w14:textId="77777777" w:rsidR="00ED0F56" w:rsidRDefault="00000000">
      <w:pPr>
        <w:pStyle w:val="ListBullet"/>
        <w:spacing w:after="40"/>
        <w:jc w:val="both"/>
        <w:rPr>
          <w:rFonts w:cs="Times New Roman"/>
          <w:sz w:val="24"/>
          <w:szCs w:val="24"/>
        </w:rPr>
      </w:pPr>
      <w:r>
        <w:rPr>
          <w:rFonts w:cs="Times New Roman"/>
          <w:sz w:val="24"/>
          <w:szCs w:val="24"/>
        </w:rPr>
        <w:t>Use A* search to calculate an efficient path from a vehicle to a selected vacant slot.</w:t>
      </w:r>
    </w:p>
    <w:p w14:paraId="287E95AC" w14:textId="77777777" w:rsidR="00ED0F56" w:rsidRDefault="00000000">
      <w:pPr>
        <w:pStyle w:val="ListBullet"/>
        <w:spacing w:after="40"/>
        <w:jc w:val="both"/>
        <w:rPr>
          <w:rFonts w:cs="Times New Roman"/>
          <w:sz w:val="24"/>
          <w:szCs w:val="24"/>
        </w:rPr>
      </w:pPr>
      <w:r>
        <w:rPr>
          <w:rFonts w:cs="Times New Roman"/>
          <w:sz w:val="24"/>
          <w:szCs w:val="24"/>
        </w:rPr>
        <w:t>Support dynamic route recalculation when a slot becomes occupied or a lane becomes blocked.</w:t>
      </w:r>
    </w:p>
    <w:p w14:paraId="1B40AD2C" w14:textId="77777777" w:rsidR="00ED0F56" w:rsidRDefault="00000000">
      <w:pPr>
        <w:pStyle w:val="ListBullet"/>
        <w:spacing w:after="40"/>
        <w:jc w:val="both"/>
        <w:rPr>
          <w:rFonts w:cs="Times New Roman"/>
          <w:sz w:val="24"/>
          <w:szCs w:val="24"/>
        </w:rPr>
      </w:pPr>
      <w:r>
        <w:rPr>
          <w:rFonts w:cs="Times New Roman"/>
          <w:sz w:val="24"/>
          <w:szCs w:val="24"/>
        </w:rPr>
        <w:t>Provide clear guidance through a display, mobile interface, LED sign, or dashboard.</w:t>
      </w:r>
    </w:p>
    <w:p w14:paraId="1B40219E" w14:textId="77777777" w:rsidR="00ED0F56" w:rsidRDefault="00000000">
      <w:pPr>
        <w:pStyle w:val="ListBullet"/>
        <w:spacing w:after="40"/>
        <w:jc w:val="both"/>
        <w:rPr>
          <w:rFonts w:cs="Times New Roman"/>
          <w:sz w:val="24"/>
          <w:szCs w:val="24"/>
        </w:rPr>
      </w:pPr>
      <w:r>
        <w:rPr>
          <w:rFonts w:cs="Times New Roman"/>
          <w:sz w:val="24"/>
          <w:szCs w:val="24"/>
        </w:rPr>
        <w:t>Evaluate route quality, planning time, occupancy utilization, and user-oriented performance.</w:t>
      </w:r>
    </w:p>
    <w:p w14:paraId="06565975" w14:textId="77777777" w:rsidR="00ED0F56" w:rsidRDefault="00000000">
      <w:pPr>
        <w:jc w:val="both"/>
        <w:rPr>
          <w:rFonts w:cs="Times New Roman"/>
          <w:sz w:val="24"/>
          <w:szCs w:val="24"/>
        </w:rPr>
      </w:pPr>
      <w:r>
        <w:rPr>
          <w:rFonts w:cs="Times New Roman"/>
          <w:sz w:val="24"/>
          <w:szCs w:val="24"/>
        </w:rPr>
        <w:br w:type="page"/>
      </w:r>
    </w:p>
    <w:p w14:paraId="39B293AE" w14:textId="77777777" w:rsidR="00ED0F56" w:rsidRDefault="00ED0F56">
      <w:pPr>
        <w:rPr>
          <w:rFonts w:cs="Times New Roman"/>
          <w:sz w:val="24"/>
          <w:szCs w:val="24"/>
        </w:rPr>
      </w:pPr>
    </w:p>
    <w:p w14:paraId="12D83A34"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1.4 Significance of the Project</w:t>
      </w:r>
    </w:p>
    <w:p w14:paraId="0C3D9504" w14:textId="77777777" w:rsidR="00ED0F56" w:rsidRDefault="00000000">
      <w:pPr>
        <w:spacing w:after="100" w:line="259" w:lineRule="auto"/>
        <w:jc w:val="both"/>
        <w:rPr>
          <w:rFonts w:cs="Times New Roman"/>
          <w:sz w:val="24"/>
          <w:szCs w:val="24"/>
        </w:rPr>
      </w:pPr>
      <w:r>
        <w:rPr>
          <w:rFonts w:cs="Times New Roman"/>
          <w:sz w:val="24"/>
          <w:szCs w:val="24"/>
        </w:rPr>
        <w:t>The significance of the proposed project is not limited to finding a vacant parking space. A useful parking assistant should reduce uncertainty and unnecessary movement. If a driver is simply shown that a space is vacant without being guided to it, the driver may still encounter one-way lanes, blocked paths, pedestrian areas, or another vehicle occupying the slot. Combining occupancy information with path planning addresses these issues more systematically.</w:t>
      </w:r>
    </w:p>
    <w:p w14:paraId="318A6FCE" w14:textId="77777777" w:rsidR="00ED0F56" w:rsidRDefault="00000000">
      <w:pPr>
        <w:spacing w:after="100" w:line="259" w:lineRule="auto"/>
        <w:jc w:val="both"/>
        <w:rPr>
          <w:rFonts w:cs="Times New Roman"/>
          <w:sz w:val="24"/>
          <w:szCs w:val="24"/>
        </w:rPr>
      </w:pPr>
      <w:r>
        <w:rPr>
          <w:rFonts w:cs="Times New Roman"/>
          <w:sz w:val="24"/>
          <w:szCs w:val="24"/>
        </w:rPr>
        <w:t>The project is also an appropriate application of AI and expert-system concepts. The system has observable facts such as slot status, vehicle position, lane availability and destination preference. It applies a decision procedure to those facts and produces an action: a recommended route and parking slot. Rules can be added for priorities such as accessible parking, reserved spaces, EV charging spaces, or emergency restrictions.</w:t>
      </w:r>
    </w:p>
    <w:p w14:paraId="26EFF1E7"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1.5 Scope</w:t>
      </w:r>
    </w:p>
    <w:p w14:paraId="5E1FEA02" w14:textId="77777777" w:rsidR="00ED0F56" w:rsidRDefault="00000000">
      <w:pPr>
        <w:pStyle w:val="ListBullet"/>
        <w:spacing w:after="40"/>
        <w:jc w:val="both"/>
        <w:rPr>
          <w:rFonts w:cs="Times New Roman"/>
          <w:sz w:val="24"/>
          <w:szCs w:val="24"/>
        </w:rPr>
      </w:pPr>
      <w:r>
        <w:rPr>
          <w:rFonts w:cs="Times New Roman"/>
          <w:sz w:val="24"/>
          <w:szCs w:val="24"/>
        </w:rPr>
        <w:t>Indoor or outdoor structured parking lots with known road geometry.</w:t>
      </w:r>
    </w:p>
    <w:p w14:paraId="09612652" w14:textId="77777777" w:rsidR="00ED0F56" w:rsidRDefault="00000000">
      <w:pPr>
        <w:pStyle w:val="ListBullet"/>
        <w:spacing w:after="40"/>
        <w:jc w:val="both"/>
        <w:rPr>
          <w:rFonts w:cs="Times New Roman"/>
          <w:sz w:val="24"/>
          <w:szCs w:val="24"/>
        </w:rPr>
      </w:pPr>
      <w:r>
        <w:rPr>
          <w:rFonts w:cs="Times New Roman"/>
          <w:sz w:val="24"/>
          <w:szCs w:val="24"/>
        </w:rPr>
        <w:t>Parking occupancy supplied by sensors, cameras, or simulated input.</w:t>
      </w:r>
    </w:p>
    <w:p w14:paraId="6F07D83A" w14:textId="77777777" w:rsidR="00ED0F56" w:rsidRDefault="00000000">
      <w:pPr>
        <w:pStyle w:val="ListBullet"/>
        <w:spacing w:after="40"/>
        <w:jc w:val="both"/>
        <w:rPr>
          <w:rFonts w:cs="Times New Roman"/>
          <w:sz w:val="24"/>
          <w:szCs w:val="24"/>
        </w:rPr>
      </w:pPr>
      <w:r>
        <w:rPr>
          <w:rFonts w:cs="Times New Roman"/>
          <w:sz w:val="24"/>
          <w:szCs w:val="24"/>
        </w:rPr>
        <w:t>Single-vehicle route planning as the core A* use case, with future support for multi-vehicle coordination.</w:t>
      </w:r>
    </w:p>
    <w:p w14:paraId="1AFF0B01" w14:textId="77777777" w:rsidR="00ED0F56" w:rsidRDefault="00000000">
      <w:pPr>
        <w:pStyle w:val="ListBullet"/>
        <w:spacing w:after="40"/>
        <w:jc w:val="both"/>
        <w:rPr>
          <w:rFonts w:cs="Times New Roman"/>
          <w:sz w:val="24"/>
          <w:szCs w:val="24"/>
        </w:rPr>
      </w:pPr>
      <w:r>
        <w:rPr>
          <w:rFonts w:cs="Times New Roman"/>
          <w:sz w:val="24"/>
          <w:szCs w:val="24"/>
        </w:rPr>
        <w:t>Route cost based primarily on distance, with optional penalties for congestion, turns, ramps, or blocked segments.</w:t>
      </w:r>
    </w:p>
    <w:p w14:paraId="4555E86D" w14:textId="77777777" w:rsidR="00ED0F56" w:rsidRDefault="00000000">
      <w:pPr>
        <w:pStyle w:val="ListBullet"/>
        <w:spacing w:after="40"/>
        <w:jc w:val="both"/>
        <w:rPr>
          <w:rFonts w:cs="Times New Roman"/>
          <w:sz w:val="24"/>
          <w:szCs w:val="24"/>
        </w:rPr>
      </w:pPr>
      <w:r>
        <w:rPr>
          <w:rFonts w:cs="Times New Roman"/>
          <w:sz w:val="24"/>
          <w:szCs w:val="24"/>
        </w:rPr>
        <w:t>Web, desktop, mobile, LED, or simulated user interface.</w:t>
      </w:r>
    </w:p>
    <w:p w14:paraId="0BC266E2" w14:textId="77777777" w:rsidR="00ED0F56" w:rsidRDefault="00000000">
      <w:pPr>
        <w:pStyle w:val="ListBullet"/>
        <w:spacing w:after="40"/>
        <w:jc w:val="both"/>
        <w:rPr>
          <w:rFonts w:cs="Times New Roman"/>
          <w:sz w:val="24"/>
          <w:szCs w:val="24"/>
        </w:rPr>
      </w:pPr>
      <w:r>
        <w:rPr>
          <w:rFonts w:cs="Times New Roman"/>
          <w:sz w:val="24"/>
          <w:szCs w:val="24"/>
        </w:rPr>
        <w:t>Prototype-scale evaluation rather than a claim of deployment-ready industrial hardware.</w:t>
      </w:r>
    </w:p>
    <w:p w14:paraId="3BF191F1"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1.6 Methodology Overview</w:t>
      </w:r>
    </w:p>
    <w:p w14:paraId="3D7899FA" w14:textId="77777777" w:rsidR="00ED0F56" w:rsidRDefault="00000000">
      <w:pPr>
        <w:spacing w:after="100" w:line="259" w:lineRule="auto"/>
        <w:jc w:val="both"/>
        <w:rPr>
          <w:rFonts w:cs="Times New Roman"/>
          <w:sz w:val="24"/>
          <w:szCs w:val="24"/>
        </w:rPr>
      </w:pPr>
      <w:r>
        <w:rPr>
          <w:rFonts w:cs="Times New Roman"/>
          <w:sz w:val="24"/>
          <w:szCs w:val="24"/>
        </w:rPr>
        <w:t>The methodology follows a sequence of sensing, modelling, decision-making, path planning, guidance, and evaluation. First, parking slots and road segments are represented digitally. Second, occupancy information is updated. Third, candidate spaces are filtered using constraints. Fourth, A* calculates a path. Fifth, the route is delivered to the driver. Finally, the system checks whether the route remains valid and recalculates when the environment changes.</w:t>
      </w:r>
    </w:p>
    <w:p w14:paraId="56B7D3FA" w14:textId="77777777" w:rsidR="00ED0F56" w:rsidRDefault="00000000">
      <w:pPr>
        <w:rPr>
          <w:rFonts w:cs="Times New Roman"/>
          <w:sz w:val="24"/>
          <w:szCs w:val="24"/>
        </w:rPr>
      </w:pPr>
      <w:r>
        <w:rPr>
          <w:rFonts w:cs="Times New Roman"/>
          <w:noProof/>
          <w:sz w:val="24"/>
          <w:szCs w:val="24"/>
        </w:rPr>
        <w:lastRenderedPageBreak/>
        <w:drawing>
          <wp:inline distT="0" distB="0" distL="114300" distR="114300" wp14:anchorId="4F8B9901" wp14:editId="3979931B">
            <wp:extent cx="566928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669280" cy="3094071"/>
                    </a:xfrm>
                    <a:prstGeom prst="rect">
                      <a:avLst/>
                    </a:prstGeom>
                  </pic:spPr>
                </pic:pic>
              </a:graphicData>
            </a:graphic>
          </wp:inline>
        </w:drawing>
      </w:r>
    </w:p>
    <w:p w14:paraId="654BF496" w14:textId="77777777" w:rsidR="00ED0F56" w:rsidRDefault="00000000">
      <w:pPr>
        <w:rPr>
          <w:rFonts w:cs="Times New Roman"/>
          <w:b/>
          <w:bCs/>
          <w:color w:val="1F497D" w:themeColor="text2"/>
          <w:sz w:val="24"/>
          <w:szCs w:val="24"/>
        </w:rPr>
      </w:pPr>
      <w:r>
        <w:rPr>
          <w:rFonts w:cs="Times New Roman"/>
          <w:b/>
          <w:bCs/>
          <w:color w:val="1F497D" w:themeColor="text2"/>
          <w:sz w:val="24"/>
          <w:szCs w:val="24"/>
        </w:rPr>
        <w:t>1.7 Proposed System Workflow</w:t>
      </w:r>
    </w:p>
    <w:tbl>
      <w:tblPr>
        <w:tblStyle w:val="TableGrid"/>
        <w:tblW w:w="0" w:type="auto"/>
        <w:jc w:val="center"/>
        <w:tblLook w:val="04A0" w:firstRow="1" w:lastRow="0" w:firstColumn="1" w:lastColumn="0" w:noHBand="0" w:noVBand="1"/>
      </w:tblPr>
      <w:tblGrid>
        <w:gridCol w:w="2482"/>
        <w:gridCol w:w="2481"/>
        <w:gridCol w:w="2481"/>
        <w:gridCol w:w="2482"/>
      </w:tblGrid>
      <w:tr w:rsidR="00ED0F56" w14:paraId="140DA14D" w14:textId="77777777">
        <w:trPr>
          <w:jc w:val="center"/>
        </w:trPr>
        <w:tc>
          <w:tcPr>
            <w:tcW w:w="2484" w:type="dxa"/>
          </w:tcPr>
          <w:p w14:paraId="2DF3055F" w14:textId="77777777" w:rsidR="00ED0F56" w:rsidRDefault="00000000">
            <w:pPr>
              <w:spacing w:after="0" w:line="240" w:lineRule="auto"/>
              <w:rPr>
                <w:rFonts w:cs="Times New Roman"/>
                <w:sz w:val="24"/>
                <w:szCs w:val="24"/>
              </w:rPr>
            </w:pPr>
            <w:r>
              <w:rPr>
                <w:rFonts w:cs="Times New Roman"/>
                <w:b/>
                <w:sz w:val="24"/>
                <w:szCs w:val="24"/>
              </w:rPr>
              <w:t>Stage</w:t>
            </w:r>
          </w:p>
        </w:tc>
        <w:tc>
          <w:tcPr>
            <w:tcW w:w="2484" w:type="dxa"/>
          </w:tcPr>
          <w:p w14:paraId="5F21D00C" w14:textId="77777777" w:rsidR="00ED0F56" w:rsidRDefault="00000000">
            <w:pPr>
              <w:spacing w:after="0" w:line="240" w:lineRule="auto"/>
              <w:rPr>
                <w:rFonts w:cs="Times New Roman"/>
                <w:sz w:val="24"/>
                <w:szCs w:val="24"/>
              </w:rPr>
            </w:pPr>
            <w:r>
              <w:rPr>
                <w:rFonts w:cs="Times New Roman"/>
                <w:b/>
                <w:sz w:val="24"/>
                <w:szCs w:val="24"/>
              </w:rPr>
              <w:t>Input</w:t>
            </w:r>
          </w:p>
        </w:tc>
        <w:tc>
          <w:tcPr>
            <w:tcW w:w="2484" w:type="dxa"/>
          </w:tcPr>
          <w:p w14:paraId="2F374197" w14:textId="77777777" w:rsidR="00ED0F56" w:rsidRDefault="00000000">
            <w:pPr>
              <w:spacing w:after="0" w:line="240" w:lineRule="auto"/>
              <w:rPr>
                <w:rFonts w:cs="Times New Roman"/>
                <w:sz w:val="24"/>
                <w:szCs w:val="24"/>
              </w:rPr>
            </w:pPr>
            <w:r>
              <w:rPr>
                <w:rFonts w:cs="Times New Roman"/>
                <w:b/>
                <w:sz w:val="24"/>
                <w:szCs w:val="24"/>
              </w:rPr>
              <w:t>Processing</w:t>
            </w:r>
          </w:p>
        </w:tc>
        <w:tc>
          <w:tcPr>
            <w:tcW w:w="2484" w:type="dxa"/>
          </w:tcPr>
          <w:p w14:paraId="75DC008A" w14:textId="77777777" w:rsidR="00ED0F56" w:rsidRDefault="00000000">
            <w:pPr>
              <w:spacing w:after="0" w:line="240" w:lineRule="auto"/>
              <w:rPr>
                <w:rFonts w:cs="Times New Roman"/>
                <w:sz w:val="24"/>
                <w:szCs w:val="24"/>
              </w:rPr>
            </w:pPr>
            <w:r>
              <w:rPr>
                <w:rFonts w:cs="Times New Roman"/>
                <w:b/>
                <w:sz w:val="24"/>
                <w:szCs w:val="24"/>
              </w:rPr>
              <w:t>Output</w:t>
            </w:r>
          </w:p>
        </w:tc>
      </w:tr>
      <w:tr w:rsidR="00ED0F56" w14:paraId="1FA3C025" w14:textId="77777777">
        <w:trPr>
          <w:jc w:val="center"/>
        </w:trPr>
        <w:tc>
          <w:tcPr>
            <w:tcW w:w="2484" w:type="dxa"/>
          </w:tcPr>
          <w:p w14:paraId="69F1C17D" w14:textId="77777777" w:rsidR="00ED0F56" w:rsidRDefault="00000000">
            <w:pPr>
              <w:spacing w:after="0" w:line="240" w:lineRule="auto"/>
              <w:rPr>
                <w:rFonts w:cs="Times New Roman"/>
                <w:sz w:val="24"/>
                <w:szCs w:val="24"/>
              </w:rPr>
            </w:pPr>
            <w:r>
              <w:rPr>
                <w:rFonts w:cs="Times New Roman"/>
                <w:sz w:val="24"/>
                <w:szCs w:val="24"/>
              </w:rPr>
              <w:t>1. Sensing</w:t>
            </w:r>
          </w:p>
        </w:tc>
        <w:tc>
          <w:tcPr>
            <w:tcW w:w="2484" w:type="dxa"/>
          </w:tcPr>
          <w:p w14:paraId="7A98D34A" w14:textId="77777777" w:rsidR="00ED0F56" w:rsidRDefault="00000000">
            <w:pPr>
              <w:spacing w:after="0" w:line="240" w:lineRule="auto"/>
              <w:rPr>
                <w:rFonts w:cs="Times New Roman"/>
                <w:sz w:val="24"/>
                <w:szCs w:val="24"/>
              </w:rPr>
            </w:pPr>
            <w:r>
              <w:rPr>
                <w:rFonts w:cs="Times New Roman"/>
                <w:sz w:val="24"/>
                <w:szCs w:val="24"/>
              </w:rPr>
              <w:t>Slot/vehicle status</w:t>
            </w:r>
          </w:p>
        </w:tc>
        <w:tc>
          <w:tcPr>
            <w:tcW w:w="2484" w:type="dxa"/>
          </w:tcPr>
          <w:p w14:paraId="53EEB9E3" w14:textId="77777777" w:rsidR="00ED0F56" w:rsidRDefault="00000000">
            <w:pPr>
              <w:spacing w:after="0" w:line="240" w:lineRule="auto"/>
              <w:rPr>
                <w:rFonts w:cs="Times New Roman"/>
                <w:sz w:val="24"/>
                <w:szCs w:val="24"/>
              </w:rPr>
            </w:pPr>
            <w:r>
              <w:rPr>
                <w:rFonts w:cs="Times New Roman"/>
                <w:sz w:val="24"/>
                <w:szCs w:val="24"/>
              </w:rPr>
              <w:t>Read sensor or simulated data</w:t>
            </w:r>
          </w:p>
        </w:tc>
        <w:tc>
          <w:tcPr>
            <w:tcW w:w="2484" w:type="dxa"/>
          </w:tcPr>
          <w:p w14:paraId="085E2AFC" w14:textId="77777777" w:rsidR="00ED0F56" w:rsidRDefault="00000000">
            <w:pPr>
              <w:spacing w:after="0" w:line="240" w:lineRule="auto"/>
              <w:rPr>
                <w:rFonts w:cs="Times New Roman"/>
                <w:sz w:val="24"/>
                <w:szCs w:val="24"/>
              </w:rPr>
            </w:pPr>
            <w:r>
              <w:rPr>
                <w:rFonts w:cs="Times New Roman"/>
                <w:sz w:val="24"/>
                <w:szCs w:val="24"/>
              </w:rPr>
              <w:t>Current occupancy</w:t>
            </w:r>
          </w:p>
        </w:tc>
      </w:tr>
      <w:tr w:rsidR="00ED0F56" w14:paraId="09D57BAD" w14:textId="77777777">
        <w:trPr>
          <w:jc w:val="center"/>
        </w:trPr>
        <w:tc>
          <w:tcPr>
            <w:tcW w:w="2484" w:type="dxa"/>
          </w:tcPr>
          <w:p w14:paraId="680F0090" w14:textId="77777777" w:rsidR="00ED0F56" w:rsidRDefault="00000000">
            <w:pPr>
              <w:spacing w:after="0" w:line="240" w:lineRule="auto"/>
              <w:rPr>
                <w:rFonts w:cs="Times New Roman"/>
                <w:sz w:val="24"/>
                <w:szCs w:val="24"/>
              </w:rPr>
            </w:pPr>
            <w:r>
              <w:rPr>
                <w:rFonts w:cs="Times New Roman"/>
                <w:sz w:val="24"/>
                <w:szCs w:val="24"/>
              </w:rPr>
              <w:t>2. Data update</w:t>
            </w:r>
          </w:p>
        </w:tc>
        <w:tc>
          <w:tcPr>
            <w:tcW w:w="2484" w:type="dxa"/>
          </w:tcPr>
          <w:p w14:paraId="22958C33" w14:textId="77777777" w:rsidR="00ED0F56" w:rsidRDefault="00000000">
            <w:pPr>
              <w:spacing w:after="0" w:line="240" w:lineRule="auto"/>
              <w:rPr>
                <w:rFonts w:cs="Times New Roman"/>
                <w:sz w:val="24"/>
                <w:szCs w:val="24"/>
              </w:rPr>
            </w:pPr>
            <w:r>
              <w:rPr>
                <w:rFonts w:cs="Times New Roman"/>
                <w:sz w:val="24"/>
                <w:szCs w:val="24"/>
              </w:rPr>
              <w:t>Occupancy events</w:t>
            </w:r>
          </w:p>
        </w:tc>
        <w:tc>
          <w:tcPr>
            <w:tcW w:w="2484" w:type="dxa"/>
          </w:tcPr>
          <w:p w14:paraId="5E304BFB" w14:textId="77777777" w:rsidR="00ED0F56" w:rsidRDefault="00000000">
            <w:pPr>
              <w:spacing w:after="0" w:line="240" w:lineRule="auto"/>
              <w:rPr>
                <w:rFonts w:cs="Times New Roman"/>
                <w:sz w:val="24"/>
                <w:szCs w:val="24"/>
              </w:rPr>
            </w:pPr>
            <w:r>
              <w:rPr>
                <w:rFonts w:cs="Times New Roman"/>
                <w:sz w:val="24"/>
                <w:szCs w:val="24"/>
              </w:rPr>
              <w:t>Validate and timestamp records</w:t>
            </w:r>
          </w:p>
        </w:tc>
        <w:tc>
          <w:tcPr>
            <w:tcW w:w="2484" w:type="dxa"/>
          </w:tcPr>
          <w:p w14:paraId="7DDFB2A6" w14:textId="77777777" w:rsidR="00ED0F56" w:rsidRDefault="00000000">
            <w:pPr>
              <w:spacing w:after="0" w:line="240" w:lineRule="auto"/>
              <w:rPr>
                <w:rFonts w:cs="Times New Roman"/>
                <w:sz w:val="24"/>
                <w:szCs w:val="24"/>
              </w:rPr>
            </w:pPr>
            <w:r>
              <w:rPr>
                <w:rFonts w:cs="Times New Roman"/>
                <w:sz w:val="24"/>
                <w:szCs w:val="24"/>
              </w:rPr>
              <w:t>Parking map state</w:t>
            </w:r>
          </w:p>
        </w:tc>
      </w:tr>
      <w:tr w:rsidR="00ED0F56" w14:paraId="77A9BF66" w14:textId="77777777">
        <w:trPr>
          <w:jc w:val="center"/>
        </w:trPr>
        <w:tc>
          <w:tcPr>
            <w:tcW w:w="2484" w:type="dxa"/>
          </w:tcPr>
          <w:p w14:paraId="5DF64894" w14:textId="77777777" w:rsidR="00ED0F56" w:rsidRDefault="00000000">
            <w:pPr>
              <w:spacing w:after="0" w:line="240" w:lineRule="auto"/>
              <w:rPr>
                <w:rFonts w:cs="Times New Roman"/>
                <w:sz w:val="24"/>
                <w:szCs w:val="24"/>
              </w:rPr>
            </w:pPr>
            <w:r>
              <w:rPr>
                <w:rFonts w:cs="Times New Roman"/>
                <w:sz w:val="24"/>
                <w:szCs w:val="24"/>
              </w:rPr>
              <w:t>3. Candidate selection</w:t>
            </w:r>
          </w:p>
        </w:tc>
        <w:tc>
          <w:tcPr>
            <w:tcW w:w="2484" w:type="dxa"/>
          </w:tcPr>
          <w:p w14:paraId="4C4B4077" w14:textId="77777777" w:rsidR="00ED0F56" w:rsidRDefault="00000000">
            <w:pPr>
              <w:spacing w:after="0" w:line="240" w:lineRule="auto"/>
              <w:rPr>
                <w:rFonts w:cs="Times New Roman"/>
                <w:sz w:val="24"/>
                <w:szCs w:val="24"/>
              </w:rPr>
            </w:pPr>
            <w:r>
              <w:rPr>
                <w:rFonts w:cs="Times New Roman"/>
                <w:sz w:val="24"/>
                <w:szCs w:val="24"/>
              </w:rPr>
              <w:t>Free slots + constraints</w:t>
            </w:r>
          </w:p>
        </w:tc>
        <w:tc>
          <w:tcPr>
            <w:tcW w:w="2484" w:type="dxa"/>
          </w:tcPr>
          <w:p w14:paraId="7DF4E1E1" w14:textId="77777777" w:rsidR="00ED0F56" w:rsidRDefault="00000000">
            <w:pPr>
              <w:spacing w:after="0" w:line="240" w:lineRule="auto"/>
              <w:rPr>
                <w:rFonts w:cs="Times New Roman"/>
                <w:sz w:val="24"/>
                <w:szCs w:val="24"/>
              </w:rPr>
            </w:pPr>
            <w:r>
              <w:rPr>
                <w:rFonts w:cs="Times New Roman"/>
                <w:sz w:val="24"/>
                <w:szCs w:val="24"/>
              </w:rPr>
              <w:t>Filter suitable slots</w:t>
            </w:r>
          </w:p>
        </w:tc>
        <w:tc>
          <w:tcPr>
            <w:tcW w:w="2484" w:type="dxa"/>
          </w:tcPr>
          <w:p w14:paraId="368A6DF9" w14:textId="77777777" w:rsidR="00ED0F56" w:rsidRDefault="00000000">
            <w:pPr>
              <w:spacing w:after="0" w:line="240" w:lineRule="auto"/>
              <w:rPr>
                <w:rFonts w:cs="Times New Roman"/>
                <w:sz w:val="24"/>
                <w:szCs w:val="24"/>
              </w:rPr>
            </w:pPr>
            <w:r>
              <w:rPr>
                <w:rFonts w:cs="Times New Roman"/>
                <w:sz w:val="24"/>
                <w:szCs w:val="24"/>
              </w:rPr>
              <w:t>Candidate destinations</w:t>
            </w:r>
          </w:p>
        </w:tc>
      </w:tr>
      <w:tr w:rsidR="00ED0F56" w14:paraId="2C6C9BA3" w14:textId="77777777">
        <w:trPr>
          <w:jc w:val="center"/>
        </w:trPr>
        <w:tc>
          <w:tcPr>
            <w:tcW w:w="2484" w:type="dxa"/>
          </w:tcPr>
          <w:p w14:paraId="46209302" w14:textId="77777777" w:rsidR="00ED0F56" w:rsidRDefault="00000000">
            <w:pPr>
              <w:spacing w:after="0" w:line="240" w:lineRule="auto"/>
              <w:rPr>
                <w:rFonts w:cs="Times New Roman"/>
                <w:sz w:val="24"/>
                <w:szCs w:val="24"/>
              </w:rPr>
            </w:pPr>
            <w:r>
              <w:rPr>
                <w:rFonts w:cs="Times New Roman"/>
                <w:sz w:val="24"/>
                <w:szCs w:val="24"/>
              </w:rPr>
              <w:t>4. Path planning</w:t>
            </w:r>
          </w:p>
        </w:tc>
        <w:tc>
          <w:tcPr>
            <w:tcW w:w="2484" w:type="dxa"/>
          </w:tcPr>
          <w:p w14:paraId="6AB47D61" w14:textId="77777777" w:rsidR="00ED0F56" w:rsidRDefault="00000000">
            <w:pPr>
              <w:spacing w:after="0" w:line="240" w:lineRule="auto"/>
              <w:rPr>
                <w:rFonts w:cs="Times New Roman"/>
                <w:sz w:val="24"/>
                <w:szCs w:val="24"/>
              </w:rPr>
            </w:pPr>
            <w:r>
              <w:rPr>
                <w:rFonts w:cs="Times New Roman"/>
                <w:sz w:val="24"/>
                <w:szCs w:val="24"/>
              </w:rPr>
              <w:t>Vehicle position + graph</w:t>
            </w:r>
          </w:p>
        </w:tc>
        <w:tc>
          <w:tcPr>
            <w:tcW w:w="2484" w:type="dxa"/>
          </w:tcPr>
          <w:p w14:paraId="293AE149" w14:textId="77777777" w:rsidR="00ED0F56" w:rsidRDefault="00000000">
            <w:pPr>
              <w:spacing w:after="0" w:line="240" w:lineRule="auto"/>
              <w:rPr>
                <w:rFonts w:cs="Times New Roman"/>
                <w:sz w:val="24"/>
                <w:szCs w:val="24"/>
              </w:rPr>
            </w:pPr>
            <w:r>
              <w:rPr>
                <w:rFonts w:cs="Times New Roman"/>
                <w:sz w:val="24"/>
                <w:szCs w:val="24"/>
              </w:rPr>
              <w:t>Run A* search</w:t>
            </w:r>
          </w:p>
        </w:tc>
        <w:tc>
          <w:tcPr>
            <w:tcW w:w="2484" w:type="dxa"/>
          </w:tcPr>
          <w:p w14:paraId="52E16856" w14:textId="77777777" w:rsidR="00ED0F56" w:rsidRDefault="00000000">
            <w:pPr>
              <w:spacing w:after="0" w:line="240" w:lineRule="auto"/>
              <w:rPr>
                <w:rFonts w:cs="Times New Roman"/>
                <w:sz w:val="24"/>
                <w:szCs w:val="24"/>
              </w:rPr>
            </w:pPr>
            <w:r>
              <w:rPr>
                <w:rFonts w:cs="Times New Roman"/>
                <w:sz w:val="24"/>
                <w:szCs w:val="24"/>
              </w:rPr>
              <w:t>Optimal/low-cost route</w:t>
            </w:r>
          </w:p>
        </w:tc>
      </w:tr>
      <w:tr w:rsidR="00ED0F56" w14:paraId="1911404A" w14:textId="77777777">
        <w:trPr>
          <w:jc w:val="center"/>
        </w:trPr>
        <w:tc>
          <w:tcPr>
            <w:tcW w:w="2484" w:type="dxa"/>
          </w:tcPr>
          <w:p w14:paraId="5D9B815F" w14:textId="77777777" w:rsidR="00ED0F56" w:rsidRDefault="00000000">
            <w:pPr>
              <w:spacing w:after="0" w:line="240" w:lineRule="auto"/>
              <w:rPr>
                <w:rFonts w:cs="Times New Roman"/>
                <w:sz w:val="24"/>
                <w:szCs w:val="24"/>
              </w:rPr>
            </w:pPr>
            <w:r>
              <w:rPr>
                <w:rFonts w:cs="Times New Roman"/>
                <w:sz w:val="24"/>
                <w:szCs w:val="24"/>
              </w:rPr>
              <w:t>5. Guidance</w:t>
            </w:r>
          </w:p>
        </w:tc>
        <w:tc>
          <w:tcPr>
            <w:tcW w:w="2484" w:type="dxa"/>
          </w:tcPr>
          <w:p w14:paraId="31BF0C74" w14:textId="77777777" w:rsidR="00ED0F56" w:rsidRDefault="00000000">
            <w:pPr>
              <w:spacing w:after="0" w:line="240" w:lineRule="auto"/>
              <w:rPr>
                <w:rFonts w:cs="Times New Roman"/>
                <w:sz w:val="24"/>
                <w:szCs w:val="24"/>
              </w:rPr>
            </w:pPr>
            <w:r>
              <w:rPr>
                <w:rFonts w:cs="Times New Roman"/>
                <w:sz w:val="24"/>
                <w:szCs w:val="24"/>
              </w:rPr>
              <w:t>Route + destination</w:t>
            </w:r>
          </w:p>
        </w:tc>
        <w:tc>
          <w:tcPr>
            <w:tcW w:w="2484" w:type="dxa"/>
          </w:tcPr>
          <w:p w14:paraId="094D8A0C" w14:textId="77777777" w:rsidR="00ED0F56" w:rsidRDefault="00000000">
            <w:pPr>
              <w:spacing w:after="0" w:line="240" w:lineRule="auto"/>
              <w:rPr>
                <w:rFonts w:cs="Times New Roman"/>
                <w:sz w:val="24"/>
                <w:szCs w:val="24"/>
              </w:rPr>
            </w:pPr>
            <w:r>
              <w:rPr>
                <w:rFonts w:cs="Times New Roman"/>
                <w:sz w:val="24"/>
                <w:szCs w:val="24"/>
              </w:rPr>
              <w:t>Convert to instructions</w:t>
            </w:r>
          </w:p>
        </w:tc>
        <w:tc>
          <w:tcPr>
            <w:tcW w:w="2484" w:type="dxa"/>
          </w:tcPr>
          <w:p w14:paraId="7EB5A1E8" w14:textId="77777777" w:rsidR="00ED0F56" w:rsidRDefault="00000000">
            <w:pPr>
              <w:spacing w:after="0" w:line="240" w:lineRule="auto"/>
              <w:rPr>
                <w:rFonts w:cs="Times New Roman"/>
                <w:sz w:val="24"/>
                <w:szCs w:val="24"/>
              </w:rPr>
            </w:pPr>
            <w:r>
              <w:rPr>
                <w:rFonts w:cs="Times New Roman"/>
                <w:sz w:val="24"/>
                <w:szCs w:val="24"/>
              </w:rPr>
              <w:t>Driver directions</w:t>
            </w:r>
          </w:p>
        </w:tc>
      </w:tr>
      <w:tr w:rsidR="00ED0F56" w14:paraId="3CF14DAB" w14:textId="77777777">
        <w:trPr>
          <w:jc w:val="center"/>
        </w:trPr>
        <w:tc>
          <w:tcPr>
            <w:tcW w:w="2484" w:type="dxa"/>
          </w:tcPr>
          <w:p w14:paraId="45DC05DD" w14:textId="77777777" w:rsidR="00ED0F56" w:rsidRDefault="00000000">
            <w:pPr>
              <w:spacing w:after="0" w:line="240" w:lineRule="auto"/>
              <w:rPr>
                <w:rFonts w:cs="Times New Roman"/>
                <w:sz w:val="24"/>
                <w:szCs w:val="24"/>
              </w:rPr>
            </w:pPr>
            <w:r>
              <w:rPr>
                <w:rFonts w:cs="Times New Roman"/>
                <w:sz w:val="24"/>
                <w:szCs w:val="24"/>
              </w:rPr>
              <w:t>6. Monitoring</w:t>
            </w:r>
          </w:p>
        </w:tc>
        <w:tc>
          <w:tcPr>
            <w:tcW w:w="2484" w:type="dxa"/>
          </w:tcPr>
          <w:p w14:paraId="24D9C4DB" w14:textId="77777777" w:rsidR="00ED0F56" w:rsidRDefault="00000000">
            <w:pPr>
              <w:spacing w:after="0" w:line="240" w:lineRule="auto"/>
              <w:rPr>
                <w:rFonts w:cs="Times New Roman"/>
                <w:sz w:val="24"/>
                <w:szCs w:val="24"/>
              </w:rPr>
            </w:pPr>
            <w:r>
              <w:rPr>
                <w:rFonts w:cs="Times New Roman"/>
                <w:sz w:val="24"/>
                <w:szCs w:val="24"/>
              </w:rPr>
              <w:t>New sensor events</w:t>
            </w:r>
          </w:p>
        </w:tc>
        <w:tc>
          <w:tcPr>
            <w:tcW w:w="2484" w:type="dxa"/>
          </w:tcPr>
          <w:p w14:paraId="5161C9AB" w14:textId="77777777" w:rsidR="00ED0F56" w:rsidRDefault="00000000">
            <w:pPr>
              <w:spacing w:after="0" w:line="240" w:lineRule="auto"/>
              <w:rPr>
                <w:rFonts w:cs="Times New Roman"/>
                <w:sz w:val="24"/>
                <w:szCs w:val="24"/>
              </w:rPr>
            </w:pPr>
            <w:r>
              <w:rPr>
                <w:rFonts w:cs="Times New Roman"/>
                <w:sz w:val="24"/>
                <w:szCs w:val="24"/>
              </w:rPr>
              <w:t>Check route validity</w:t>
            </w:r>
          </w:p>
        </w:tc>
        <w:tc>
          <w:tcPr>
            <w:tcW w:w="2484" w:type="dxa"/>
          </w:tcPr>
          <w:p w14:paraId="2F82833B" w14:textId="77777777" w:rsidR="00ED0F56" w:rsidRDefault="00000000">
            <w:pPr>
              <w:spacing w:after="0" w:line="240" w:lineRule="auto"/>
              <w:rPr>
                <w:rFonts w:cs="Times New Roman"/>
                <w:sz w:val="24"/>
                <w:szCs w:val="24"/>
              </w:rPr>
            </w:pPr>
            <w:r>
              <w:rPr>
                <w:rFonts w:cs="Times New Roman"/>
                <w:sz w:val="24"/>
                <w:szCs w:val="24"/>
              </w:rPr>
              <w:t>Continue or re-plan</w:t>
            </w:r>
          </w:p>
        </w:tc>
      </w:tr>
    </w:tbl>
    <w:p w14:paraId="103D6DCB"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1.8 Expected Contributions</w:t>
      </w:r>
    </w:p>
    <w:p w14:paraId="1FA9C1F7" w14:textId="77777777" w:rsidR="00ED0F56" w:rsidRDefault="00000000">
      <w:pPr>
        <w:spacing w:after="100" w:line="259" w:lineRule="auto"/>
        <w:jc w:val="both"/>
        <w:rPr>
          <w:rFonts w:cs="Times New Roman"/>
          <w:sz w:val="24"/>
          <w:szCs w:val="24"/>
        </w:rPr>
      </w:pPr>
      <w:r>
        <w:rPr>
          <w:rFonts w:cs="Times New Roman"/>
          <w:sz w:val="24"/>
          <w:szCs w:val="24"/>
        </w:rPr>
        <w:t>The project contributes a clear demonstration of how a classical AI search algorithm can be integrated into a real-time application. Instead of applying A* to a static maze only, the proposed system treats the parking environment as a changing search space. The practical contribution is therefore the connection between dynamic occupancy data and heuristic path planning.</w:t>
      </w:r>
    </w:p>
    <w:p w14:paraId="4E82E391"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1.9 Assumptions</w:t>
      </w:r>
    </w:p>
    <w:p w14:paraId="0E610C6B" w14:textId="77777777" w:rsidR="00ED0F56" w:rsidRDefault="00000000">
      <w:pPr>
        <w:pStyle w:val="ListBullet"/>
        <w:spacing w:after="40"/>
        <w:jc w:val="both"/>
        <w:rPr>
          <w:rFonts w:cs="Times New Roman"/>
          <w:sz w:val="24"/>
          <w:szCs w:val="24"/>
        </w:rPr>
      </w:pPr>
      <w:r>
        <w:rPr>
          <w:rFonts w:cs="Times New Roman"/>
          <w:sz w:val="24"/>
          <w:szCs w:val="24"/>
        </w:rPr>
        <w:t>The parking map is known to the system before route planning begins.</w:t>
      </w:r>
    </w:p>
    <w:p w14:paraId="3C261713" w14:textId="77777777" w:rsidR="00ED0F56" w:rsidRDefault="00000000">
      <w:pPr>
        <w:pStyle w:val="ListBullet"/>
        <w:spacing w:after="40"/>
        <w:jc w:val="both"/>
        <w:rPr>
          <w:rFonts w:cs="Times New Roman"/>
          <w:sz w:val="24"/>
          <w:szCs w:val="24"/>
        </w:rPr>
      </w:pPr>
      <w:r>
        <w:rPr>
          <w:rFonts w:cs="Times New Roman"/>
          <w:sz w:val="24"/>
          <w:szCs w:val="24"/>
        </w:rPr>
        <w:t>The graph contains legal vehicle movements and excludes permanently inaccessible regions.</w:t>
      </w:r>
    </w:p>
    <w:p w14:paraId="1C500234" w14:textId="77777777" w:rsidR="00ED0F56" w:rsidRDefault="00000000">
      <w:pPr>
        <w:pStyle w:val="ListBullet"/>
        <w:spacing w:after="40"/>
        <w:jc w:val="both"/>
        <w:rPr>
          <w:rFonts w:cs="Times New Roman"/>
          <w:sz w:val="24"/>
          <w:szCs w:val="24"/>
        </w:rPr>
      </w:pPr>
      <w:r>
        <w:rPr>
          <w:rFonts w:cs="Times New Roman"/>
          <w:sz w:val="24"/>
          <w:szCs w:val="24"/>
        </w:rPr>
        <w:t>Occupancy data has a timestamp and may be marked uncertain if sensor readings conflict.</w:t>
      </w:r>
    </w:p>
    <w:p w14:paraId="4471579D" w14:textId="77777777" w:rsidR="00ED0F56" w:rsidRDefault="00000000">
      <w:pPr>
        <w:pStyle w:val="ListBullet"/>
        <w:spacing w:after="40"/>
        <w:jc w:val="both"/>
        <w:rPr>
          <w:rFonts w:cs="Times New Roman"/>
          <w:sz w:val="24"/>
          <w:szCs w:val="24"/>
        </w:rPr>
      </w:pPr>
      <w:r>
        <w:rPr>
          <w:rFonts w:cs="Times New Roman"/>
          <w:sz w:val="24"/>
          <w:szCs w:val="24"/>
        </w:rPr>
        <w:t>Vehicles follow the guidance route and do not intentionally cross blocked regions.</w:t>
      </w:r>
    </w:p>
    <w:p w14:paraId="4B3AE9E4" w14:textId="77777777" w:rsidR="00ED0F56" w:rsidRDefault="00000000">
      <w:pPr>
        <w:pStyle w:val="ListBullet"/>
        <w:spacing w:after="40"/>
        <w:jc w:val="both"/>
        <w:rPr>
          <w:rFonts w:cs="Times New Roman"/>
          <w:sz w:val="24"/>
          <w:szCs w:val="24"/>
        </w:rPr>
      </w:pPr>
      <w:r>
        <w:rPr>
          <w:rFonts w:cs="Times New Roman"/>
          <w:sz w:val="24"/>
          <w:szCs w:val="24"/>
        </w:rPr>
        <w:t>Travel cost can be approximated using distance plus configurable penalties.</w:t>
      </w:r>
    </w:p>
    <w:p w14:paraId="2E2BB116" w14:textId="77777777" w:rsidR="00ED0F56" w:rsidRDefault="00000000">
      <w:pPr>
        <w:jc w:val="both"/>
        <w:rPr>
          <w:rFonts w:cs="Times New Roman"/>
          <w:sz w:val="24"/>
          <w:szCs w:val="24"/>
        </w:rPr>
      </w:pPr>
      <w:r>
        <w:rPr>
          <w:rFonts w:cs="Times New Roman"/>
          <w:sz w:val="24"/>
          <w:szCs w:val="24"/>
        </w:rPr>
        <w:br w:type="page"/>
      </w:r>
    </w:p>
    <w:p w14:paraId="5D3569FD" w14:textId="77777777" w:rsidR="00ED0F56" w:rsidRDefault="00000000">
      <w:pPr>
        <w:jc w:val="center"/>
        <w:rPr>
          <w:rFonts w:cs="Times New Roman"/>
          <w:sz w:val="28"/>
          <w:szCs w:val="28"/>
        </w:rPr>
      </w:pPr>
      <w:r>
        <w:rPr>
          <w:rFonts w:cs="Times New Roman"/>
          <w:b/>
          <w:sz w:val="28"/>
          <w:szCs w:val="28"/>
        </w:rPr>
        <w:lastRenderedPageBreak/>
        <w:t>CHAPTER 2</w:t>
      </w:r>
    </w:p>
    <w:p w14:paraId="652FF64F" w14:textId="77777777" w:rsidR="00ED0F56" w:rsidRDefault="00000000">
      <w:pPr>
        <w:jc w:val="center"/>
        <w:rPr>
          <w:rFonts w:cs="Times New Roman"/>
          <w:sz w:val="28"/>
          <w:szCs w:val="28"/>
        </w:rPr>
      </w:pPr>
      <w:r>
        <w:rPr>
          <w:rFonts w:cs="Times New Roman"/>
          <w:b/>
          <w:sz w:val="28"/>
          <w:szCs w:val="28"/>
        </w:rPr>
        <w:t>PROBLEM IDENTIFICATION AND ANALYSIS</w:t>
      </w:r>
    </w:p>
    <w:p w14:paraId="7C092803"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2.1 Description of the Problem</w:t>
      </w:r>
    </w:p>
    <w:p w14:paraId="0650E9D6" w14:textId="77777777" w:rsidR="00ED0F56" w:rsidRDefault="00000000">
      <w:pPr>
        <w:spacing w:after="100" w:line="259" w:lineRule="auto"/>
        <w:jc w:val="both"/>
        <w:rPr>
          <w:rFonts w:cs="Times New Roman"/>
          <w:sz w:val="24"/>
          <w:szCs w:val="24"/>
        </w:rPr>
      </w:pPr>
      <w:r>
        <w:rPr>
          <w:rFonts w:cs="Times New Roman"/>
          <w:sz w:val="24"/>
          <w:szCs w:val="24"/>
        </w:rPr>
        <w:t>Traditional parking facilities often rely on static signs or driver observation. These methods provide little information about real-time slot availability. In a busy facility, a driver may pass several occupied spaces before locating a free one. Repeated searching increases travel distance, fuel or battery consumption, traffic inside the facility, and driver frustration.</w:t>
      </w:r>
    </w:p>
    <w:p w14:paraId="69277C33" w14:textId="77777777" w:rsidR="00ED0F56" w:rsidRDefault="00000000">
      <w:pPr>
        <w:spacing w:after="100" w:line="259" w:lineRule="auto"/>
        <w:jc w:val="both"/>
        <w:rPr>
          <w:rFonts w:cs="Times New Roman"/>
          <w:sz w:val="24"/>
          <w:szCs w:val="24"/>
        </w:rPr>
      </w:pPr>
      <w:r>
        <w:rPr>
          <w:rFonts w:cs="Times New Roman"/>
          <w:sz w:val="24"/>
          <w:szCs w:val="24"/>
        </w:rPr>
        <w:t>The computational problem is more specific: given a current vehicle position, a set of available parking spaces, and a map containing traversable and blocked areas, determine a suitable destination and a low-cost route. Because the environment can change while the vehicle is moving, the route must be checked against new information.</w:t>
      </w:r>
    </w:p>
    <w:p w14:paraId="2AD498FB"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2.2 Core Problem Statement</w:t>
      </w:r>
    </w:p>
    <w:p w14:paraId="38FD909A" w14:textId="77777777" w:rsidR="00ED0F56" w:rsidRDefault="00000000">
      <w:pPr>
        <w:spacing w:after="100" w:line="259" w:lineRule="auto"/>
        <w:jc w:val="both"/>
        <w:rPr>
          <w:rFonts w:cs="Times New Roman"/>
          <w:sz w:val="24"/>
          <w:szCs w:val="24"/>
        </w:rPr>
      </w:pPr>
      <w:r>
        <w:rPr>
          <w:rFonts w:cs="Times New Roman"/>
          <w:sz w:val="24"/>
          <w:szCs w:val="24"/>
        </w:rPr>
        <w:t>How can an intelligent parking system identify an appropriate available parking slot and compute an efficient, real-time route to that slot using A* search while adapting to changing parking occupancy and obstacles?</w:t>
      </w:r>
    </w:p>
    <w:p w14:paraId="72A13F5B"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2.3 Existing-System Limitations</w:t>
      </w:r>
    </w:p>
    <w:p w14:paraId="2F0876FA" w14:textId="77777777" w:rsidR="00ED0F56" w:rsidRDefault="00000000">
      <w:pPr>
        <w:pStyle w:val="ListBullet"/>
        <w:spacing w:after="40"/>
        <w:jc w:val="both"/>
        <w:rPr>
          <w:rFonts w:cs="Times New Roman"/>
          <w:sz w:val="24"/>
          <w:szCs w:val="24"/>
        </w:rPr>
      </w:pPr>
      <w:r>
        <w:rPr>
          <w:rFonts w:cs="Times New Roman"/>
          <w:sz w:val="24"/>
          <w:szCs w:val="24"/>
        </w:rPr>
        <w:t>Static signage cannot represent every real-time occupancy change.</w:t>
      </w:r>
    </w:p>
    <w:p w14:paraId="72C92477" w14:textId="77777777" w:rsidR="00ED0F56" w:rsidRDefault="00000000">
      <w:pPr>
        <w:pStyle w:val="ListBullet"/>
        <w:spacing w:after="40"/>
        <w:jc w:val="both"/>
        <w:rPr>
          <w:rFonts w:cs="Times New Roman"/>
          <w:sz w:val="24"/>
          <w:szCs w:val="24"/>
        </w:rPr>
      </w:pPr>
      <w:r>
        <w:rPr>
          <w:rFonts w:cs="Times New Roman"/>
          <w:sz w:val="24"/>
          <w:szCs w:val="24"/>
        </w:rPr>
        <w:t>Driver-based searching causes unnecessary circulation within the parking area.</w:t>
      </w:r>
    </w:p>
    <w:p w14:paraId="2988ECA8" w14:textId="77777777" w:rsidR="00ED0F56" w:rsidRDefault="00000000">
      <w:pPr>
        <w:pStyle w:val="ListBullet"/>
        <w:spacing w:after="40"/>
        <w:jc w:val="both"/>
        <w:rPr>
          <w:rFonts w:cs="Times New Roman"/>
          <w:sz w:val="24"/>
          <w:szCs w:val="24"/>
        </w:rPr>
      </w:pPr>
      <w:r>
        <w:rPr>
          <w:rFonts w:cs="Times New Roman"/>
          <w:sz w:val="24"/>
          <w:szCs w:val="24"/>
        </w:rPr>
        <w:t>Simple nearest-slot selection may choose a slot that is difficult to reach.</w:t>
      </w:r>
    </w:p>
    <w:p w14:paraId="04EBB397" w14:textId="77777777" w:rsidR="00ED0F56" w:rsidRDefault="00000000">
      <w:pPr>
        <w:pStyle w:val="ListBullet"/>
        <w:spacing w:after="40"/>
        <w:jc w:val="both"/>
        <w:rPr>
          <w:rFonts w:cs="Times New Roman"/>
          <w:sz w:val="24"/>
          <w:szCs w:val="24"/>
        </w:rPr>
      </w:pPr>
      <w:r>
        <w:rPr>
          <w:rFonts w:cs="Times New Roman"/>
          <w:sz w:val="24"/>
          <w:szCs w:val="24"/>
        </w:rPr>
        <w:t>Static shortest-path planning becomes invalid when lanes are blocked.</w:t>
      </w:r>
    </w:p>
    <w:p w14:paraId="61555110" w14:textId="77777777" w:rsidR="00ED0F56" w:rsidRDefault="00000000">
      <w:pPr>
        <w:pStyle w:val="ListBullet"/>
        <w:spacing w:after="40"/>
        <w:jc w:val="both"/>
        <w:rPr>
          <w:rFonts w:cs="Times New Roman"/>
          <w:sz w:val="24"/>
          <w:szCs w:val="24"/>
        </w:rPr>
      </w:pPr>
      <w:r>
        <w:rPr>
          <w:rFonts w:cs="Times New Roman"/>
          <w:sz w:val="24"/>
          <w:szCs w:val="24"/>
        </w:rPr>
        <w:t>Without a digital map, the system cannot provide turn-by-turn guidance.</w:t>
      </w:r>
    </w:p>
    <w:p w14:paraId="2113CF45" w14:textId="77777777" w:rsidR="00ED0F56" w:rsidRDefault="00000000">
      <w:pPr>
        <w:pStyle w:val="ListBullet"/>
        <w:spacing w:after="40"/>
        <w:jc w:val="both"/>
        <w:rPr>
          <w:rFonts w:cs="Times New Roman"/>
          <w:sz w:val="24"/>
          <w:szCs w:val="24"/>
        </w:rPr>
      </w:pPr>
      <w:r>
        <w:rPr>
          <w:rFonts w:cs="Times New Roman"/>
          <w:sz w:val="24"/>
          <w:szCs w:val="24"/>
        </w:rPr>
        <w:t>Manual parking management makes it difficult to collect performance statistics.</w:t>
      </w:r>
    </w:p>
    <w:p w14:paraId="10035898"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2.4 Stakeholders</w:t>
      </w:r>
    </w:p>
    <w:tbl>
      <w:tblPr>
        <w:tblStyle w:val="TableGrid"/>
        <w:tblW w:w="0" w:type="auto"/>
        <w:jc w:val="center"/>
        <w:tblLook w:val="04A0" w:firstRow="1" w:lastRow="0" w:firstColumn="1" w:lastColumn="0" w:noHBand="0" w:noVBand="1"/>
      </w:tblPr>
      <w:tblGrid>
        <w:gridCol w:w="4964"/>
        <w:gridCol w:w="4962"/>
      </w:tblGrid>
      <w:tr w:rsidR="00ED0F56" w14:paraId="128020AB" w14:textId="77777777">
        <w:trPr>
          <w:jc w:val="center"/>
        </w:trPr>
        <w:tc>
          <w:tcPr>
            <w:tcW w:w="4968" w:type="dxa"/>
          </w:tcPr>
          <w:p w14:paraId="6B6A807B" w14:textId="77777777" w:rsidR="00ED0F56" w:rsidRDefault="00000000">
            <w:pPr>
              <w:spacing w:after="0" w:line="240" w:lineRule="auto"/>
              <w:rPr>
                <w:rFonts w:cs="Times New Roman"/>
                <w:sz w:val="24"/>
                <w:szCs w:val="24"/>
              </w:rPr>
            </w:pPr>
            <w:r>
              <w:rPr>
                <w:rFonts w:cs="Times New Roman"/>
                <w:b/>
                <w:sz w:val="24"/>
                <w:szCs w:val="24"/>
              </w:rPr>
              <w:t>Stakeholder</w:t>
            </w:r>
          </w:p>
        </w:tc>
        <w:tc>
          <w:tcPr>
            <w:tcW w:w="4968" w:type="dxa"/>
          </w:tcPr>
          <w:p w14:paraId="6FCFD08A" w14:textId="77777777" w:rsidR="00ED0F56" w:rsidRDefault="00000000">
            <w:pPr>
              <w:spacing w:after="0" w:line="240" w:lineRule="auto"/>
              <w:rPr>
                <w:rFonts w:cs="Times New Roman"/>
                <w:sz w:val="24"/>
                <w:szCs w:val="24"/>
              </w:rPr>
            </w:pPr>
            <w:r>
              <w:rPr>
                <w:rFonts w:cs="Times New Roman"/>
                <w:b/>
                <w:sz w:val="24"/>
                <w:szCs w:val="24"/>
              </w:rPr>
              <w:t>Interest / Benefit</w:t>
            </w:r>
          </w:p>
        </w:tc>
      </w:tr>
      <w:tr w:rsidR="00ED0F56" w14:paraId="207DFCE1" w14:textId="77777777">
        <w:trPr>
          <w:jc w:val="center"/>
        </w:trPr>
        <w:tc>
          <w:tcPr>
            <w:tcW w:w="4968" w:type="dxa"/>
          </w:tcPr>
          <w:p w14:paraId="5871EE33" w14:textId="77777777" w:rsidR="00ED0F56" w:rsidRDefault="00000000">
            <w:pPr>
              <w:spacing w:after="0" w:line="240" w:lineRule="auto"/>
              <w:rPr>
                <w:rFonts w:cs="Times New Roman"/>
                <w:sz w:val="24"/>
                <w:szCs w:val="24"/>
              </w:rPr>
            </w:pPr>
            <w:r>
              <w:rPr>
                <w:rFonts w:cs="Times New Roman"/>
                <w:sz w:val="24"/>
                <w:szCs w:val="24"/>
              </w:rPr>
              <w:t>Drivers</w:t>
            </w:r>
          </w:p>
        </w:tc>
        <w:tc>
          <w:tcPr>
            <w:tcW w:w="4968" w:type="dxa"/>
          </w:tcPr>
          <w:p w14:paraId="25CC0F91" w14:textId="77777777" w:rsidR="00ED0F56" w:rsidRDefault="00000000">
            <w:pPr>
              <w:spacing w:after="0" w:line="240" w:lineRule="auto"/>
              <w:rPr>
                <w:rFonts w:cs="Times New Roman"/>
                <w:sz w:val="24"/>
                <w:szCs w:val="24"/>
              </w:rPr>
            </w:pPr>
            <w:r>
              <w:rPr>
                <w:rFonts w:cs="Times New Roman"/>
                <w:sz w:val="24"/>
                <w:szCs w:val="24"/>
              </w:rPr>
              <w:t>Faster slot discovery and clear route guidance</w:t>
            </w:r>
          </w:p>
        </w:tc>
      </w:tr>
      <w:tr w:rsidR="00ED0F56" w14:paraId="7BFA0462" w14:textId="77777777">
        <w:trPr>
          <w:jc w:val="center"/>
        </w:trPr>
        <w:tc>
          <w:tcPr>
            <w:tcW w:w="4968" w:type="dxa"/>
          </w:tcPr>
          <w:p w14:paraId="1C5AF6FE" w14:textId="77777777" w:rsidR="00ED0F56" w:rsidRDefault="00000000">
            <w:pPr>
              <w:spacing w:after="0" w:line="240" w:lineRule="auto"/>
              <w:rPr>
                <w:rFonts w:cs="Times New Roman"/>
                <w:sz w:val="24"/>
                <w:szCs w:val="24"/>
              </w:rPr>
            </w:pPr>
            <w:r>
              <w:rPr>
                <w:rFonts w:cs="Times New Roman"/>
                <w:sz w:val="24"/>
                <w:szCs w:val="24"/>
              </w:rPr>
              <w:t>Parking operator</w:t>
            </w:r>
          </w:p>
        </w:tc>
        <w:tc>
          <w:tcPr>
            <w:tcW w:w="4968" w:type="dxa"/>
          </w:tcPr>
          <w:p w14:paraId="68C22B0A" w14:textId="77777777" w:rsidR="00ED0F56" w:rsidRDefault="00000000">
            <w:pPr>
              <w:spacing w:after="0" w:line="240" w:lineRule="auto"/>
              <w:rPr>
                <w:rFonts w:cs="Times New Roman"/>
                <w:sz w:val="24"/>
                <w:szCs w:val="24"/>
              </w:rPr>
            </w:pPr>
            <w:r>
              <w:rPr>
                <w:rFonts w:cs="Times New Roman"/>
                <w:sz w:val="24"/>
                <w:szCs w:val="24"/>
              </w:rPr>
              <w:t>Better occupancy visibility and utilization</w:t>
            </w:r>
          </w:p>
        </w:tc>
      </w:tr>
      <w:tr w:rsidR="00ED0F56" w14:paraId="10514E14" w14:textId="77777777">
        <w:trPr>
          <w:jc w:val="center"/>
        </w:trPr>
        <w:tc>
          <w:tcPr>
            <w:tcW w:w="4968" w:type="dxa"/>
          </w:tcPr>
          <w:p w14:paraId="41871711" w14:textId="77777777" w:rsidR="00ED0F56" w:rsidRDefault="00000000">
            <w:pPr>
              <w:spacing w:after="0" w:line="240" w:lineRule="auto"/>
              <w:rPr>
                <w:rFonts w:cs="Times New Roman"/>
                <w:sz w:val="24"/>
                <w:szCs w:val="24"/>
              </w:rPr>
            </w:pPr>
            <w:r>
              <w:rPr>
                <w:rFonts w:cs="Times New Roman"/>
                <w:sz w:val="24"/>
                <w:szCs w:val="24"/>
              </w:rPr>
              <w:t>Facility manager</w:t>
            </w:r>
          </w:p>
        </w:tc>
        <w:tc>
          <w:tcPr>
            <w:tcW w:w="4968" w:type="dxa"/>
          </w:tcPr>
          <w:p w14:paraId="768CBD91" w14:textId="77777777" w:rsidR="00ED0F56" w:rsidRDefault="00000000">
            <w:pPr>
              <w:spacing w:after="0" w:line="240" w:lineRule="auto"/>
              <w:rPr>
                <w:rFonts w:cs="Times New Roman"/>
                <w:sz w:val="24"/>
                <w:szCs w:val="24"/>
              </w:rPr>
            </w:pPr>
            <w:r>
              <w:rPr>
                <w:rFonts w:cs="Times New Roman"/>
                <w:sz w:val="24"/>
                <w:szCs w:val="24"/>
              </w:rPr>
              <w:t>Reduced internal congestion and improved monitoring</w:t>
            </w:r>
          </w:p>
        </w:tc>
      </w:tr>
      <w:tr w:rsidR="00ED0F56" w14:paraId="5C7FCBFD" w14:textId="77777777">
        <w:trPr>
          <w:jc w:val="center"/>
        </w:trPr>
        <w:tc>
          <w:tcPr>
            <w:tcW w:w="4968" w:type="dxa"/>
          </w:tcPr>
          <w:p w14:paraId="1A2D060C" w14:textId="77777777" w:rsidR="00ED0F56" w:rsidRDefault="00000000">
            <w:pPr>
              <w:spacing w:after="0" w:line="240" w:lineRule="auto"/>
              <w:rPr>
                <w:rFonts w:cs="Times New Roman"/>
                <w:sz w:val="24"/>
                <w:szCs w:val="24"/>
              </w:rPr>
            </w:pPr>
            <w:r>
              <w:rPr>
                <w:rFonts w:cs="Times New Roman"/>
                <w:sz w:val="24"/>
                <w:szCs w:val="24"/>
              </w:rPr>
              <w:t>Security staff</w:t>
            </w:r>
          </w:p>
        </w:tc>
        <w:tc>
          <w:tcPr>
            <w:tcW w:w="4968" w:type="dxa"/>
          </w:tcPr>
          <w:p w14:paraId="4C4DB75A" w14:textId="77777777" w:rsidR="00ED0F56" w:rsidRDefault="00000000">
            <w:pPr>
              <w:spacing w:after="0" w:line="240" w:lineRule="auto"/>
              <w:rPr>
                <w:rFonts w:cs="Times New Roman"/>
                <w:sz w:val="24"/>
                <w:szCs w:val="24"/>
              </w:rPr>
            </w:pPr>
            <w:r>
              <w:rPr>
                <w:rFonts w:cs="Times New Roman"/>
                <w:sz w:val="24"/>
                <w:szCs w:val="24"/>
              </w:rPr>
              <w:t>Awareness of restricted or blocked areas</w:t>
            </w:r>
          </w:p>
        </w:tc>
      </w:tr>
      <w:tr w:rsidR="00ED0F56" w14:paraId="2C3B2C46" w14:textId="77777777">
        <w:trPr>
          <w:jc w:val="center"/>
        </w:trPr>
        <w:tc>
          <w:tcPr>
            <w:tcW w:w="4968" w:type="dxa"/>
          </w:tcPr>
          <w:p w14:paraId="2DC19003" w14:textId="77777777" w:rsidR="00ED0F56" w:rsidRDefault="00000000">
            <w:pPr>
              <w:spacing w:after="0" w:line="240" w:lineRule="auto"/>
              <w:rPr>
                <w:rFonts w:cs="Times New Roman"/>
                <w:sz w:val="24"/>
                <w:szCs w:val="24"/>
              </w:rPr>
            </w:pPr>
            <w:r>
              <w:rPr>
                <w:rFonts w:cs="Times New Roman"/>
                <w:sz w:val="24"/>
                <w:szCs w:val="24"/>
              </w:rPr>
              <w:t>System administrator</w:t>
            </w:r>
          </w:p>
        </w:tc>
        <w:tc>
          <w:tcPr>
            <w:tcW w:w="4968" w:type="dxa"/>
          </w:tcPr>
          <w:p w14:paraId="75BE9A87" w14:textId="77777777" w:rsidR="00ED0F56" w:rsidRDefault="00000000">
            <w:pPr>
              <w:spacing w:after="0" w:line="240" w:lineRule="auto"/>
              <w:rPr>
                <w:rFonts w:cs="Times New Roman"/>
                <w:sz w:val="24"/>
                <w:szCs w:val="24"/>
              </w:rPr>
            </w:pPr>
            <w:r>
              <w:rPr>
                <w:rFonts w:cs="Times New Roman"/>
                <w:sz w:val="24"/>
                <w:szCs w:val="24"/>
              </w:rPr>
              <w:t>Configuration, diagnostics and analytics</w:t>
            </w:r>
          </w:p>
        </w:tc>
      </w:tr>
      <w:tr w:rsidR="00ED0F56" w14:paraId="5F481720" w14:textId="77777777">
        <w:trPr>
          <w:jc w:val="center"/>
        </w:trPr>
        <w:tc>
          <w:tcPr>
            <w:tcW w:w="4968" w:type="dxa"/>
          </w:tcPr>
          <w:p w14:paraId="751E3D63" w14:textId="77777777" w:rsidR="00ED0F56" w:rsidRDefault="00000000">
            <w:pPr>
              <w:spacing w:after="0" w:line="240" w:lineRule="auto"/>
              <w:rPr>
                <w:rFonts w:cs="Times New Roman"/>
                <w:sz w:val="24"/>
                <w:szCs w:val="24"/>
              </w:rPr>
            </w:pPr>
            <w:r>
              <w:rPr>
                <w:rFonts w:cs="Times New Roman"/>
                <w:sz w:val="24"/>
                <w:szCs w:val="24"/>
              </w:rPr>
              <w:t>Researchers/Students</w:t>
            </w:r>
          </w:p>
        </w:tc>
        <w:tc>
          <w:tcPr>
            <w:tcW w:w="4968" w:type="dxa"/>
          </w:tcPr>
          <w:p w14:paraId="2425F581" w14:textId="77777777" w:rsidR="00ED0F56" w:rsidRDefault="00000000">
            <w:pPr>
              <w:spacing w:after="0" w:line="240" w:lineRule="auto"/>
              <w:rPr>
                <w:rFonts w:cs="Times New Roman"/>
                <w:sz w:val="24"/>
                <w:szCs w:val="24"/>
              </w:rPr>
            </w:pPr>
            <w:r>
              <w:rPr>
                <w:rFonts w:cs="Times New Roman"/>
                <w:sz w:val="24"/>
                <w:szCs w:val="24"/>
              </w:rPr>
              <w:t>Application of AI search and IoT concepts</w:t>
            </w:r>
          </w:p>
        </w:tc>
      </w:tr>
    </w:tbl>
    <w:p w14:paraId="6BAC087B" w14:textId="77777777" w:rsidR="00ED0F56" w:rsidRDefault="00000000">
      <w:pPr>
        <w:rPr>
          <w:rFonts w:cs="Times New Roman"/>
          <w:sz w:val="24"/>
          <w:szCs w:val="24"/>
        </w:rPr>
      </w:pPr>
      <w:r>
        <w:rPr>
          <w:rFonts w:cs="Times New Roman"/>
          <w:sz w:val="24"/>
          <w:szCs w:val="24"/>
        </w:rPr>
        <w:br w:type="page"/>
      </w:r>
    </w:p>
    <w:p w14:paraId="41CE3911"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2.5 Functional Requirements</w:t>
      </w:r>
    </w:p>
    <w:p w14:paraId="1F7007B0" w14:textId="77777777" w:rsidR="00ED0F56" w:rsidRDefault="00000000">
      <w:pPr>
        <w:pStyle w:val="ListBullet"/>
        <w:spacing w:after="40"/>
        <w:jc w:val="both"/>
        <w:rPr>
          <w:rFonts w:cs="Times New Roman"/>
          <w:sz w:val="24"/>
          <w:szCs w:val="24"/>
        </w:rPr>
      </w:pPr>
      <w:r>
        <w:rPr>
          <w:rFonts w:cs="Times New Roman"/>
          <w:sz w:val="24"/>
          <w:szCs w:val="24"/>
        </w:rPr>
        <w:t>The system shall display the current parking map.</w:t>
      </w:r>
    </w:p>
    <w:p w14:paraId="27E39B7E" w14:textId="77777777" w:rsidR="00ED0F56" w:rsidRDefault="00000000">
      <w:pPr>
        <w:pStyle w:val="ListBullet"/>
        <w:spacing w:after="40"/>
        <w:jc w:val="both"/>
        <w:rPr>
          <w:rFonts w:cs="Times New Roman"/>
          <w:sz w:val="24"/>
          <w:szCs w:val="24"/>
        </w:rPr>
      </w:pPr>
      <w:r>
        <w:rPr>
          <w:rFonts w:cs="Times New Roman"/>
          <w:sz w:val="24"/>
          <w:szCs w:val="24"/>
        </w:rPr>
        <w:t>The system shall maintain a status for each parking slot: available, occupied, reserved, unavailable, or uncertain.</w:t>
      </w:r>
    </w:p>
    <w:p w14:paraId="61D0FF39" w14:textId="77777777" w:rsidR="00ED0F56" w:rsidRDefault="00000000">
      <w:pPr>
        <w:pStyle w:val="ListBullet"/>
        <w:spacing w:after="40"/>
        <w:jc w:val="both"/>
        <w:rPr>
          <w:rFonts w:cs="Times New Roman"/>
          <w:sz w:val="24"/>
          <w:szCs w:val="24"/>
        </w:rPr>
      </w:pPr>
      <w:r>
        <w:rPr>
          <w:rFonts w:cs="Times New Roman"/>
          <w:sz w:val="24"/>
          <w:szCs w:val="24"/>
        </w:rPr>
        <w:t>The system shall accept a vehicle start location or entrance location.</w:t>
      </w:r>
    </w:p>
    <w:p w14:paraId="29DC0E5E" w14:textId="77777777" w:rsidR="00ED0F56" w:rsidRDefault="00000000">
      <w:pPr>
        <w:pStyle w:val="ListBullet"/>
        <w:spacing w:after="40"/>
        <w:jc w:val="both"/>
        <w:rPr>
          <w:rFonts w:cs="Times New Roman"/>
          <w:sz w:val="24"/>
          <w:szCs w:val="24"/>
        </w:rPr>
      </w:pPr>
      <w:r>
        <w:rPr>
          <w:rFonts w:cs="Times New Roman"/>
          <w:sz w:val="24"/>
          <w:szCs w:val="24"/>
        </w:rPr>
        <w:t>The system shall identify one or more eligible destination slots.</w:t>
      </w:r>
    </w:p>
    <w:p w14:paraId="7A1FEBC2" w14:textId="77777777" w:rsidR="00ED0F56" w:rsidRDefault="00000000">
      <w:pPr>
        <w:pStyle w:val="ListBullet"/>
        <w:spacing w:after="40"/>
        <w:jc w:val="both"/>
        <w:rPr>
          <w:rFonts w:cs="Times New Roman"/>
          <w:sz w:val="24"/>
          <w:szCs w:val="24"/>
        </w:rPr>
      </w:pPr>
      <w:r>
        <w:rPr>
          <w:rFonts w:cs="Times New Roman"/>
          <w:sz w:val="24"/>
          <w:szCs w:val="24"/>
        </w:rPr>
        <w:t>The system shall compute a route using A*.</w:t>
      </w:r>
    </w:p>
    <w:p w14:paraId="35A479D9" w14:textId="77777777" w:rsidR="00ED0F56" w:rsidRDefault="00000000">
      <w:pPr>
        <w:pStyle w:val="ListBullet"/>
        <w:spacing w:after="40"/>
        <w:jc w:val="both"/>
        <w:rPr>
          <w:rFonts w:cs="Times New Roman"/>
          <w:sz w:val="24"/>
          <w:szCs w:val="24"/>
        </w:rPr>
      </w:pPr>
      <w:r>
        <w:rPr>
          <w:rFonts w:cs="Times New Roman"/>
          <w:sz w:val="24"/>
          <w:szCs w:val="24"/>
        </w:rPr>
        <w:t>The system shall display or communicate route instructions.</w:t>
      </w:r>
    </w:p>
    <w:p w14:paraId="01E343CA" w14:textId="77777777" w:rsidR="00ED0F56" w:rsidRDefault="00000000">
      <w:pPr>
        <w:pStyle w:val="ListBullet"/>
        <w:spacing w:after="40"/>
        <w:jc w:val="both"/>
        <w:rPr>
          <w:rFonts w:cs="Times New Roman"/>
          <w:sz w:val="24"/>
          <w:szCs w:val="24"/>
        </w:rPr>
      </w:pPr>
      <w:r>
        <w:rPr>
          <w:rFonts w:cs="Times New Roman"/>
          <w:sz w:val="24"/>
          <w:szCs w:val="24"/>
        </w:rPr>
        <w:t>The system shall update the route when a relevant environment change is detected.</w:t>
      </w:r>
    </w:p>
    <w:p w14:paraId="06AC5A94" w14:textId="77777777" w:rsidR="00ED0F56" w:rsidRDefault="00000000">
      <w:pPr>
        <w:pStyle w:val="ListBullet"/>
        <w:spacing w:after="40"/>
        <w:jc w:val="both"/>
        <w:rPr>
          <w:rFonts w:cs="Times New Roman"/>
          <w:sz w:val="24"/>
          <w:szCs w:val="24"/>
        </w:rPr>
      </w:pPr>
      <w:r>
        <w:rPr>
          <w:rFonts w:cs="Times New Roman"/>
          <w:sz w:val="24"/>
          <w:szCs w:val="24"/>
        </w:rPr>
        <w:t>The system shall record planning time and route cost for evaluation.</w:t>
      </w:r>
    </w:p>
    <w:p w14:paraId="1D1B8A1B"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2.6 Non-Functional Requirements</w:t>
      </w:r>
    </w:p>
    <w:tbl>
      <w:tblPr>
        <w:tblStyle w:val="TableGrid"/>
        <w:tblW w:w="0" w:type="auto"/>
        <w:jc w:val="center"/>
        <w:tblLook w:val="04A0" w:firstRow="1" w:lastRow="0" w:firstColumn="1" w:lastColumn="0" w:noHBand="0" w:noVBand="1"/>
      </w:tblPr>
      <w:tblGrid>
        <w:gridCol w:w="4963"/>
        <w:gridCol w:w="4963"/>
      </w:tblGrid>
      <w:tr w:rsidR="00ED0F56" w14:paraId="5523DE4B" w14:textId="77777777">
        <w:trPr>
          <w:jc w:val="center"/>
        </w:trPr>
        <w:tc>
          <w:tcPr>
            <w:tcW w:w="4968" w:type="dxa"/>
          </w:tcPr>
          <w:p w14:paraId="448DE9F7" w14:textId="77777777" w:rsidR="00ED0F56" w:rsidRDefault="00000000">
            <w:pPr>
              <w:spacing w:after="0" w:line="240" w:lineRule="auto"/>
              <w:rPr>
                <w:rFonts w:cs="Times New Roman"/>
                <w:sz w:val="24"/>
                <w:szCs w:val="24"/>
              </w:rPr>
            </w:pPr>
            <w:r>
              <w:rPr>
                <w:rFonts w:cs="Times New Roman"/>
                <w:b/>
                <w:sz w:val="24"/>
                <w:szCs w:val="24"/>
              </w:rPr>
              <w:t>Requirement</w:t>
            </w:r>
          </w:p>
        </w:tc>
        <w:tc>
          <w:tcPr>
            <w:tcW w:w="4968" w:type="dxa"/>
          </w:tcPr>
          <w:p w14:paraId="13559438" w14:textId="77777777" w:rsidR="00ED0F56" w:rsidRDefault="00000000">
            <w:pPr>
              <w:spacing w:after="0" w:line="240" w:lineRule="auto"/>
              <w:rPr>
                <w:rFonts w:cs="Times New Roman"/>
                <w:sz w:val="24"/>
                <w:szCs w:val="24"/>
              </w:rPr>
            </w:pPr>
            <w:r>
              <w:rPr>
                <w:rFonts w:cs="Times New Roman"/>
                <w:b/>
                <w:sz w:val="24"/>
                <w:szCs w:val="24"/>
              </w:rPr>
              <w:t>Target / Design Consideration</w:t>
            </w:r>
          </w:p>
        </w:tc>
      </w:tr>
      <w:tr w:rsidR="00ED0F56" w14:paraId="7688ED64" w14:textId="77777777">
        <w:trPr>
          <w:jc w:val="center"/>
        </w:trPr>
        <w:tc>
          <w:tcPr>
            <w:tcW w:w="4968" w:type="dxa"/>
          </w:tcPr>
          <w:p w14:paraId="5C13B4B1" w14:textId="77777777" w:rsidR="00ED0F56" w:rsidRDefault="00000000">
            <w:pPr>
              <w:spacing w:after="0" w:line="240" w:lineRule="auto"/>
              <w:rPr>
                <w:rFonts w:cs="Times New Roman"/>
                <w:sz w:val="24"/>
                <w:szCs w:val="24"/>
              </w:rPr>
            </w:pPr>
            <w:r>
              <w:rPr>
                <w:rFonts w:cs="Times New Roman"/>
                <w:sz w:val="24"/>
                <w:szCs w:val="24"/>
              </w:rPr>
              <w:t>Performance</w:t>
            </w:r>
          </w:p>
        </w:tc>
        <w:tc>
          <w:tcPr>
            <w:tcW w:w="4968" w:type="dxa"/>
          </w:tcPr>
          <w:p w14:paraId="7B07D525" w14:textId="77777777" w:rsidR="00ED0F56" w:rsidRDefault="00000000">
            <w:pPr>
              <w:spacing w:after="0" w:line="240" w:lineRule="auto"/>
              <w:rPr>
                <w:rFonts w:cs="Times New Roman"/>
                <w:sz w:val="24"/>
                <w:szCs w:val="24"/>
              </w:rPr>
            </w:pPr>
            <w:r>
              <w:rPr>
                <w:rFonts w:cs="Times New Roman"/>
                <w:sz w:val="24"/>
                <w:szCs w:val="24"/>
              </w:rPr>
              <w:t>Fast route computation for normal parking-lot graph sizes</w:t>
            </w:r>
          </w:p>
        </w:tc>
      </w:tr>
      <w:tr w:rsidR="00ED0F56" w14:paraId="76FE2EAF" w14:textId="77777777">
        <w:trPr>
          <w:jc w:val="center"/>
        </w:trPr>
        <w:tc>
          <w:tcPr>
            <w:tcW w:w="4968" w:type="dxa"/>
          </w:tcPr>
          <w:p w14:paraId="7E080664" w14:textId="77777777" w:rsidR="00ED0F56" w:rsidRDefault="00000000">
            <w:pPr>
              <w:spacing w:after="0" w:line="240" w:lineRule="auto"/>
              <w:rPr>
                <w:rFonts w:cs="Times New Roman"/>
                <w:sz w:val="24"/>
                <w:szCs w:val="24"/>
              </w:rPr>
            </w:pPr>
            <w:r>
              <w:rPr>
                <w:rFonts w:cs="Times New Roman"/>
                <w:sz w:val="24"/>
                <w:szCs w:val="24"/>
              </w:rPr>
              <w:t>Reliability</w:t>
            </w:r>
          </w:p>
        </w:tc>
        <w:tc>
          <w:tcPr>
            <w:tcW w:w="4968" w:type="dxa"/>
          </w:tcPr>
          <w:p w14:paraId="14EA2E48" w14:textId="77777777" w:rsidR="00ED0F56" w:rsidRDefault="00000000">
            <w:pPr>
              <w:spacing w:after="0" w:line="240" w:lineRule="auto"/>
              <w:rPr>
                <w:rFonts w:cs="Times New Roman"/>
                <w:sz w:val="24"/>
                <w:szCs w:val="24"/>
              </w:rPr>
            </w:pPr>
            <w:r>
              <w:rPr>
                <w:rFonts w:cs="Times New Roman"/>
                <w:sz w:val="24"/>
                <w:szCs w:val="24"/>
              </w:rPr>
              <w:t>Graceful handling of missing or conflicting sensor data</w:t>
            </w:r>
          </w:p>
        </w:tc>
      </w:tr>
      <w:tr w:rsidR="00ED0F56" w14:paraId="0E542063" w14:textId="77777777">
        <w:trPr>
          <w:jc w:val="center"/>
        </w:trPr>
        <w:tc>
          <w:tcPr>
            <w:tcW w:w="4968" w:type="dxa"/>
          </w:tcPr>
          <w:p w14:paraId="1051E810" w14:textId="77777777" w:rsidR="00ED0F56" w:rsidRDefault="00000000">
            <w:pPr>
              <w:spacing w:after="0" w:line="240" w:lineRule="auto"/>
              <w:rPr>
                <w:rFonts w:cs="Times New Roman"/>
                <w:sz w:val="24"/>
                <w:szCs w:val="24"/>
              </w:rPr>
            </w:pPr>
            <w:r>
              <w:rPr>
                <w:rFonts w:cs="Times New Roman"/>
                <w:sz w:val="24"/>
                <w:szCs w:val="24"/>
              </w:rPr>
              <w:t>Usability</w:t>
            </w:r>
          </w:p>
        </w:tc>
        <w:tc>
          <w:tcPr>
            <w:tcW w:w="4968" w:type="dxa"/>
          </w:tcPr>
          <w:p w14:paraId="31406449" w14:textId="77777777" w:rsidR="00ED0F56" w:rsidRDefault="00000000">
            <w:pPr>
              <w:spacing w:after="0" w:line="240" w:lineRule="auto"/>
              <w:rPr>
                <w:rFonts w:cs="Times New Roman"/>
                <w:sz w:val="24"/>
                <w:szCs w:val="24"/>
              </w:rPr>
            </w:pPr>
            <w:r>
              <w:rPr>
                <w:rFonts w:cs="Times New Roman"/>
                <w:sz w:val="24"/>
                <w:szCs w:val="24"/>
              </w:rPr>
              <w:t>Simple instructions and clear slot identification</w:t>
            </w:r>
          </w:p>
        </w:tc>
      </w:tr>
      <w:tr w:rsidR="00ED0F56" w14:paraId="046A28E0" w14:textId="77777777">
        <w:trPr>
          <w:jc w:val="center"/>
        </w:trPr>
        <w:tc>
          <w:tcPr>
            <w:tcW w:w="4968" w:type="dxa"/>
          </w:tcPr>
          <w:p w14:paraId="4C6B1D9A" w14:textId="77777777" w:rsidR="00ED0F56" w:rsidRDefault="00000000">
            <w:pPr>
              <w:spacing w:after="0" w:line="240" w:lineRule="auto"/>
              <w:rPr>
                <w:rFonts w:cs="Times New Roman"/>
                <w:sz w:val="24"/>
                <w:szCs w:val="24"/>
              </w:rPr>
            </w:pPr>
            <w:r>
              <w:rPr>
                <w:rFonts w:cs="Times New Roman"/>
                <w:sz w:val="24"/>
                <w:szCs w:val="24"/>
              </w:rPr>
              <w:t>Scalability</w:t>
            </w:r>
          </w:p>
        </w:tc>
        <w:tc>
          <w:tcPr>
            <w:tcW w:w="4968" w:type="dxa"/>
          </w:tcPr>
          <w:p w14:paraId="445B7A28" w14:textId="77777777" w:rsidR="00ED0F56" w:rsidRDefault="00000000">
            <w:pPr>
              <w:spacing w:after="0" w:line="240" w:lineRule="auto"/>
              <w:rPr>
                <w:rFonts w:cs="Times New Roman"/>
                <w:sz w:val="24"/>
                <w:szCs w:val="24"/>
              </w:rPr>
            </w:pPr>
            <w:r>
              <w:rPr>
                <w:rFonts w:cs="Times New Roman"/>
                <w:sz w:val="24"/>
                <w:szCs w:val="24"/>
              </w:rPr>
              <w:t>Support increasing numbers of slots and graph nodes</w:t>
            </w:r>
          </w:p>
        </w:tc>
      </w:tr>
      <w:tr w:rsidR="00ED0F56" w14:paraId="7BB10379" w14:textId="77777777">
        <w:trPr>
          <w:jc w:val="center"/>
        </w:trPr>
        <w:tc>
          <w:tcPr>
            <w:tcW w:w="4968" w:type="dxa"/>
          </w:tcPr>
          <w:p w14:paraId="77AED2C4" w14:textId="77777777" w:rsidR="00ED0F56" w:rsidRDefault="00000000">
            <w:pPr>
              <w:spacing w:after="0" w:line="240" w:lineRule="auto"/>
              <w:rPr>
                <w:rFonts w:cs="Times New Roman"/>
                <w:sz w:val="24"/>
                <w:szCs w:val="24"/>
              </w:rPr>
            </w:pPr>
            <w:r>
              <w:rPr>
                <w:rFonts w:cs="Times New Roman"/>
                <w:sz w:val="24"/>
                <w:szCs w:val="24"/>
              </w:rPr>
              <w:t>Maintainability</w:t>
            </w:r>
          </w:p>
        </w:tc>
        <w:tc>
          <w:tcPr>
            <w:tcW w:w="4968" w:type="dxa"/>
          </w:tcPr>
          <w:p w14:paraId="08D8AEA7" w14:textId="77777777" w:rsidR="00ED0F56" w:rsidRDefault="00000000">
            <w:pPr>
              <w:spacing w:after="0" w:line="240" w:lineRule="auto"/>
              <w:rPr>
                <w:rFonts w:cs="Times New Roman"/>
                <w:sz w:val="24"/>
                <w:szCs w:val="24"/>
              </w:rPr>
            </w:pPr>
            <w:r>
              <w:rPr>
                <w:rFonts w:cs="Times New Roman"/>
                <w:sz w:val="24"/>
                <w:szCs w:val="24"/>
              </w:rPr>
              <w:t>Modular sensing, database, planning and UI layers</w:t>
            </w:r>
          </w:p>
        </w:tc>
      </w:tr>
      <w:tr w:rsidR="00ED0F56" w14:paraId="79A6A8A2" w14:textId="77777777">
        <w:trPr>
          <w:jc w:val="center"/>
        </w:trPr>
        <w:tc>
          <w:tcPr>
            <w:tcW w:w="4968" w:type="dxa"/>
          </w:tcPr>
          <w:p w14:paraId="50DF2BBF" w14:textId="77777777" w:rsidR="00ED0F56" w:rsidRDefault="00000000">
            <w:pPr>
              <w:spacing w:after="0" w:line="240" w:lineRule="auto"/>
              <w:rPr>
                <w:rFonts w:cs="Times New Roman"/>
                <w:sz w:val="24"/>
                <w:szCs w:val="24"/>
              </w:rPr>
            </w:pPr>
            <w:r>
              <w:rPr>
                <w:rFonts w:cs="Times New Roman"/>
                <w:sz w:val="24"/>
                <w:szCs w:val="24"/>
              </w:rPr>
              <w:t>Security</w:t>
            </w:r>
          </w:p>
        </w:tc>
        <w:tc>
          <w:tcPr>
            <w:tcW w:w="4968" w:type="dxa"/>
          </w:tcPr>
          <w:p w14:paraId="1C9E22B8" w14:textId="77777777" w:rsidR="00ED0F56" w:rsidRDefault="00000000">
            <w:pPr>
              <w:spacing w:after="0" w:line="240" w:lineRule="auto"/>
              <w:rPr>
                <w:rFonts w:cs="Times New Roman"/>
                <w:sz w:val="24"/>
                <w:szCs w:val="24"/>
              </w:rPr>
            </w:pPr>
            <w:r>
              <w:rPr>
                <w:rFonts w:cs="Times New Roman"/>
                <w:sz w:val="24"/>
                <w:szCs w:val="24"/>
              </w:rPr>
              <w:t>Authenticated administration and protected data interfaces</w:t>
            </w:r>
          </w:p>
        </w:tc>
      </w:tr>
      <w:tr w:rsidR="00ED0F56" w14:paraId="4D5E1394" w14:textId="77777777">
        <w:trPr>
          <w:jc w:val="center"/>
        </w:trPr>
        <w:tc>
          <w:tcPr>
            <w:tcW w:w="4968" w:type="dxa"/>
          </w:tcPr>
          <w:p w14:paraId="09A04D1C" w14:textId="77777777" w:rsidR="00ED0F56" w:rsidRDefault="00000000">
            <w:pPr>
              <w:spacing w:after="0" w:line="240" w:lineRule="auto"/>
              <w:rPr>
                <w:rFonts w:cs="Times New Roman"/>
                <w:sz w:val="24"/>
                <w:szCs w:val="24"/>
              </w:rPr>
            </w:pPr>
            <w:r>
              <w:rPr>
                <w:rFonts w:cs="Times New Roman"/>
                <w:sz w:val="24"/>
                <w:szCs w:val="24"/>
              </w:rPr>
              <w:t>Extensibility</w:t>
            </w:r>
          </w:p>
        </w:tc>
        <w:tc>
          <w:tcPr>
            <w:tcW w:w="4968" w:type="dxa"/>
          </w:tcPr>
          <w:p w14:paraId="65BAE131" w14:textId="77777777" w:rsidR="00ED0F56" w:rsidRDefault="00000000">
            <w:pPr>
              <w:spacing w:after="0" w:line="240" w:lineRule="auto"/>
              <w:rPr>
                <w:rFonts w:cs="Times New Roman"/>
                <w:sz w:val="24"/>
                <w:szCs w:val="24"/>
              </w:rPr>
            </w:pPr>
            <w:r>
              <w:rPr>
                <w:rFonts w:cs="Times New Roman"/>
                <w:sz w:val="24"/>
                <w:szCs w:val="24"/>
              </w:rPr>
              <w:t>Support future vision, mobile and cloud components</w:t>
            </w:r>
          </w:p>
        </w:tc>
      </w:tr>
    </w:tbl>
    <w:p w14:paraId="2D21FB7E"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2.7 Constraints</w:t>
      </w:r>
    </w:p>
    <w:p w14:paraId="0BB9EBBD" w14:textId="77777777" w:rsidR="00ED0F56" w:rsidRDefault="00000000">
      <w:pPr>
        <w:spacing w:after="100" w:line="259" w:lineRule="auto"/>
        <w:jc w:val="both"/>
        <w:rPr>
          <w:rFonts w:cs="Times New Roman"/>
          <w:sz w:val="24"/>
          <w:szCs w:val="24"/>
        </w:rPr>
      </w:pPr>
      <w:r>
        <w:rPr>
          <w:rFonts w:cs="Times New Roman"/>
          <w:sz w:val="24"/>
          <w:szCs w:val="24"/>
        </w:rPr>
        <w:t xml:space="preserve">Real-world parking environments contain ramps, narrow lanes, pedestrians, temporary barriers, weather effects, sensor failures, and vehicles that do not always follow predicted </w:t>
      </w:r>
      <w:proofErr w:type="spellStart"/>
      <w:r>
        <w:rPr>
          <w:rFonts w:cs="Times New Roman"/>
          <w:sz w:val="24"/>
          <w:szCs w:val="24"/>
        </w:rPr>
        <w:t>behaviour</w:t>
      </w:r>
      <w:proofErr w:type="spellEnd"/>
      <w:r>
        <w:rPr>
          <w:rFonts w:cs="Times New Roman"/>
          <w:sz w:val="24"/>
          <w:szCs w:val="24"/>
        </w:rPr>
        <w:t>. A prototype may simplify some of these conditions. Such simplification should be documented because the quality of a path planner depends strongly on how accurately the digital map represents the physical environment.</w:t>
      </w:r>
    </w:p>
    <w:p w14:paraId="769578C4" w14:textId="77777777" w:rsidR="00ED0F56" w:rsidRDefault="00000000">
      <w:pPr>
        <w:jc w:val="both"/>
        <w:rPr>
          <w:rFonts w:cs="Times New Roman"/>
          <w:sz w:val="24"/>
          <w:szCs w:val="24"/>
        </w:rPr>
      </w:pPr>
      <w:r>
        <w:rPr>
          <w:rFonts w:cs="Times New Roman"/>
          <w:sz w:val="24"/>
          <w:szCs w:val="24"/>
        </w:rPr>
        <w:br w:type="page"/>
      </w:r>
    </w:p>
    <w:p w14:paraId="5F46DF80"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lastRenderedPageBreak/>
        <w:t>2.8 Feasibility Analysis</w:t>
      </w:r>
    </w:p>
    <w:tbl>
      <w:tblPr>
        <w:tblStyle w:val="TableGrid"/>
        <w:tblW w:w="0" w:type="auto"/>
        <w:jc w:val="center"/>
        <w:tblLook w:val="04A0" w:firstRow="1" w:lastRow="0" w:firstColumn="1" w:lastColumn="0" w:noHBand="0" w:noVBand="1"/>
      </w:tblPr>
      <w:tblGrid>
        <w:gridCol w:w="4963"/>
        <w:gridCol w:w="4963"/>
      </w:tblGrid>
      <w:tr w:rsidR="00ED0F56" w14:paraId="52795FF3" w14:textId="77777777">
        <w:trPr>
          <w:jc w:val="center"/>
        </w:trPr>
        <w:tc>
          <w:tcPr>
            <w:tcW w:w="4968" w:type="dxa"/>
          </w:tcPr>
          <w:p w14:paraId="3CF92BB5" w14:textId="77777777" w:rsidR="00ED0F56" w:rsidRDefault="00000000">
            <w:pPr>
              <w:spacing w:after="0" w:line="240" w:lineRule="auto"/>
              <w:rPr>
                <w:rFonts w:cs="Times New Roman"/>
                <w:sz w:val="24"/>
                <w:szCs w:val="24"/>
              </w:rPr>
            </w:pPr>
            <w:r>
              <w:rPr>
                <w:rFonts w:cs="Times New Roman"/>
                <w:b/>
                <w:sz w:val="24"/>
                <w:szCs w:val="24"/>
              </w:rPr>
              <w:t>Feasibility Area</w:t>
            </w:r>
          </w:p>
        </w:tc>
        <w:tc>
          <w:tcPr>
            <w:tcW w:w="4968" w:type="dxa"/>
          </w:tcPr>
          <w:p w14:paraId="3E0EA269" w14:textId="77777777" w:rsidR="00ED0F56" w:rsidRDefault="00000000">
            <w:pPr>
              <w:spacing w:after="0" w:line="240" w:lineRule="auto"/>
              <w:rPr>
                <w:rFonts w:cs="Times New Roman"/>
                <w:sz w:val="24"/>
                <w:szCs w:val="24"/>
              </w:rPr>
            </w:pPr>
            <w:r>
              <w:rPr>
                <w:rFonts w:cs="Times New Roman"/>
                <w:b/>
                <w:sz w:val="24"/>
                <w:szCs w:val="24"/>
              </w:rPr>
              <w:t>Analysis</w:t>
            </w:r>
          </w:p>
        </w:tc>
      </w:tr>
      <w:tr w:rsidR="00ED0F56" w14:paraId="2CF24022" w14:textId="77777777">
        <w:trPr>
          <w:jc w:val="center"/>
        </w:trPr>
        <w:tc>
          <w:tcPr>
            <w:tcW w:w="4968" w:type="dxa"/>
          </w:tcPr>
          <w:p w14:paraId="1562C3E6" w14:textId="77777777" w:rsidR="00ED0F56" w:rsidRDefault="00000000">
            <w:pPr>
              <w:spacing w:after="0" w:line="240" w:lineRule="auto"/>
              <w:rPr>
                <w:rFonts w:cs="Times New Roman"/>
                <w:sz w:val="24"/>
                <w:szCs w:val="24"/>
              </w:rPr>
            </w:pPr>
            <w:r>
              <w:rPr>
                <w:rFonts w:cs="Times New Roman"/>
                <w:sz w:val="24"/>
                <w:szCs w:val="24"/>
              </w:rPr>
              <w:t>Technical</w:t>
            </w:r>
          </w:p>
        </w:tc>
        <w:tc>
          <w:tcPr>
            <w:tcW w:w="4968" w:type="dxa"/>
          </w:tcPr>
          <w:p w14:paraId="09020123" w14:textId="77777777" w:rsidR="00ED0F56" w:rsidRDefault="00000000">
            <w:pPr>
              <w:spacing w:after="0" w:line="240" w:lineRule="auto"/>
              <w:rPr>
                <w:rFonts w:cs="Times New Roman"/>
                <w:sz w:val="24"/>
                <w:szCs w:val="24"/>
              </w:rPr>
            </w:pPr>
            <w:r>
              <w:rPr>
                <w:rFonts w:cs="Times New Roman"/>
                <w:sz w:val="24"/>
                <w:szCs w:val="24"/>
              </w:rPr>
              <w:t>Python, graph structures, A*, simulated sensors and a database are sufficient for a prototype.</w:t>
            </w:r>
          </w:p>
        </w:tc>
      </w:tr>
      <w:tr w:rsidR="00ED0F56" w14:paraId="7F3F16CC" w14:textId="77777777">
        <w:trPr>
          <w:jc w:val="center"/>
        </w:trPr>
        <w:tc>
          <w:tcPr>
            <w:tcW w:w="4968" w:type="dxa"/>
          </w:tcPr>
          <w:p w14:paraId="64931677" w14:textId="77777777" w:rsidR="00ED0F56" w:rsidRDefault="00000000">
            <w:pPr>
              <w:spacing w:after="0" w:line="240" w:lineRule="auto"/>
              <w:rPr>
                <w:rFonts w:cs="Times New Roman"/>
                <w:sz w:val="24"/>
                <w:szCs w:val="24"/>
              </w:rPr>
            </w:pPr>
            <w:r>
              <w:rPr>
                <w:rFonts w:cs="Times New Roman"/>
                <w:sz w:val="24"/>
                <w:szCs w:val="24"/>
              </w:rPr>
              <w:t>Operational</w:t>
            </w:r>
          </w:p>
        </w:tc>
        <w:tc>
          <w:tcPr>
            <w:tcW w:w="4968" w:type="dxa"/>
          </w:tcPr>
          <w:p w14:paraId="79D1C352" w14:textId="77777777" w:rsidR="00ED0F56" w:rsidRDefault="00000000">
            <w:pPr>
              <w:spacing w:after="0" w:line="240" w:lineRule="auto"/>
              <w:rPr>
                <w:rFonts w:cs="Times New Roman"/>
                <w:sz w:val="24"/>
                <w:szCs w:val="24"/>
              </w:rPr>
            </w:pPr>
            <w:r>
              <w:rPr>
                <w:rFonts w:cs="Times New Roman"/>
                <w:sz w:val="24"/>
                <w:szCs w:val="24"/>
              </w:rPr>
              <w:t>Drivers can receive route guidance through a screen, mobile interface or signs.</w:t>
            </w:r>
          </w:p>
        </w:tc>
      </w:tr>
      <w:tr w:rsidR="00ED0F56" w14:paraId="6B47FEBE" w14:textId="77777777">
        <w:trPr>
          <w:jc w:val="center"/>
        </w:trPr>
        <w:tc>
          <w:tcPr>
            <w:tcW w:w="4968" w:type="dxa"/>
          </w:tcPr>
          <w:p w14:paraId="325A939C" w14:textId="77777777" w:rsidR="00ED0F56" w:rsidRDefault="00000000">
            <w:pPr>
              <w:spacing w:after="0" w:line="240" w:lineRule="auto"/>
              <w:rPr>
                <w:rFonts w:cs="Times New Roman"/>
                <w:sz w:val="24"/>
                <w:szCs w:val="24"/>
              </w:rPr>
            </w:pPr>
            <w:r>
              <w:rPr>
                <w:rFonts w:cs="Times New Roman"/>
                <w:sz w:val="24"/>
                <w:szCs w:val="24"/>
              </w:rPr>
              <w:t>Economic</w:t>
            </w:r>
          </w:p>
        </w:tc>
        <w:tc>
          <w:tcPr>
            <w:tcW w:w="4968" w:type="dxa"/>
          </w:tcPr>
          <w:p w14:paraId="57DD991E" w14:textId="77777777" w:rsidR="00ED0F56" w:rsidRDefault="00000000">
            <w:pPr>
              <w:spacing w:after="0" w:line="240" w:lineRule="auto"/>
              <w:rPr>
                <w:rFonts w:cs="Times New Roman"/>
                <w:sz w:val="24"/>
                <w:szCs w:val="24"/>
              </w:rPr>
            </w:pPr>
            <w:r>
              <w:rPr>
                <w:rFonts w:cs="Times New Roman"/>
                <w:sz w:val="24"/>
                <w:szCs w:val="24"/>
              </w:rPr>
              <w:t>A prototype can be built with software simulation before installing physical sensors.</w:t>
            </w:r>
          </w:p>
        </w:tc>
      </w:tr>
      <w:tr w:rsidR="00ED0F56" w14:paraId="5BC58630" w14:textId="77777777">
        <w:trPr>
          <w:jc w:val="center"/>
        </w:trPr>
        <w:tc>
          <w:tcPr>
            <w:tcW w:w="4968" w:type="dxa"/>
          </w:tcPr>
          <w:p w14:paraId="4404BFFA" w14:textId="77777777" w:rsidR="00ED0F56" w:rsidRDefault="00000000">
            <w:pPr>
              <w:spacing w:after="0" w:line="240" w:lineRule="auto"/>
              <w:rPr>
                <w:rFonts w:cs="Times New Roman"/>
                <w:sz w:val="24"/>
                <w:szCs w:val="24"/>
              </w:rPr>
            </w:pPr>
            <w:r>
              <w:rPr>
                <w:rFonts w:cs="Times New Roman"/>
                <w:sz w:val="24"/>
                <w:szCs w:val="24"/>
              </w:rPr>
              <w:t>Schedule</w:t>
            </w:r>
          </w:p>
        </w:tc>
        <w:tc>
          <w:tcPr>
            <w:tcW w:w="4968" w:type="dxa"/>
          </w:tcPr>
          <w:p w14:paraId="0545A487" w14:textId="77777777" w:rsidR="00ED0F56" w:rsidRDefault="00000000">
            <w:pPr>
              <w:spacing w:after="0" w:line="240" w:lineRule="auto"/>
              <w:rPr>
                <w:rFonts w:cs="Times New Roman"/>
                <w:sz w:val="24"/>
                <w:szCs w:val="24"/>
              </w:rPr>
            </w:pPr>
            <w:r>
              <w:rPr>
                <w:rFonts w:cs="Times New Roman"/>
                <w:sz w:val="24"/>
                <w:szCs w:val="24"/>
              </w:rPr>
              <w:t>The system can be divided into map modelling, sensing, planning, UI and testing modules.</w:t>
            </w:r>
          </w:p>
        </w:tc>
      </w:tr>
      <w:tr w:rsidR="00ED0F56" w14:paraId="603B0A22" w14:textId="77777777">
        <w:trPr>
          <w:jc w:val="center"/>
        </w:trPr>
        <w:tc>
          <w:tcPr>
            <w:tcW w:w="4968" w:type="dxa"/>
          </w:tcPr>
          <w:p w14:paraId="43B9D3A7" w14:textId="77777777" w:rsidR="00ED0F56" w:rsidRDefault="00000000">
            <w:pPr>
              <w:spacing w:after="0" w:line="240" w:lineRule="auto"/>
              <w:rPr>
                <w:rFonts w:cs="Times New Roman"/>
                <w:sz w:val="24"/>
                <w:szCs w:val="24"/>
              </w:rPr>
            </w:pPr>
            <w:r>
              <w:rPr>
                <w:rFonts w:cs="Times New Roman"/>
                <w:sz w:val="24"/>
                <w:szCs w:val="24"/>
              </w:rPr>
              <w:t>Future scalability</w:t>
            </w:r>
          </w:p>
        </w:tc>
        <w:tc>
          <w:tcPr>
            <w:tcW w:w="4968" w:type="dxa"/>
          </w:tcPr>
          <w:p w14:paraId="4AF97CF1" w14:textId="77777777" w:rsidR="00ED0F56" w:rsidRDefault="00000000">
            <w:pPr>
              <w:spacing w:after="0" w:line="240" w:lineRule="auto"/>
              <w:rPr>
                <w:rFonts w:cs="Times New Roman"/>
                <w:sz w:val="24"/>
                <w:szCs w:val="24"/>
              </w:rPr>
            </w:pPr>
            <w:r>
              <w:rPr>
                <w:rFonts w:cs="Times New Roman"/>
                <w:sz w:val="24"/>
                <w:szCs w:val="24"/>
              </w:rPr>
              <w:t>IoT gateways, cloud databases and computer vision can be added later.</w:t>
            </w:r>
          </w:p>
        </w:tc>
      </w:tr>
    </w:tbl>
    <w:p w14:paraId="5400995C"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2.9 Risk Analysis</w:t>
      </w:r>
    </w:p>
    <w:tbl>
      <w:tblPr>
        <w:tblStyle w:val="TableGrid"/>
        <w:tblW w:w="0" w:type="auto"/>
        <w:jc w:val="center"/>
        <w:tblLook w:val="04A0" w:firstRow="1" w:lastRow="0" w:firstColumn="1" w:lastColumn="0" w:noHBand="0" w:noVBand="1"/>
      </w:tblPr>
      <w:tblGrid>
        <w:gridCol w:w="3307"/>
        <w:gridCol w:w="3309"/>
        <w:gridCol w:w="3310"/>
      </w:tblGrid>
      <w:tr w:rsidR="00ED0F56" w14:paraId="70670E3C" w14:textId="77777777">
        <w:trPr>
          <w:jc w:val="center"/>
        </w:trPr>
        <w:tc>
          <w:tcPr>
            <w:tcW w:w="3312" w:type="dxa"/>
          </w:tcPr>
          <w:p w14:paraId="3608448D" w14:textId="77777777" w:rsidR="00ED0F56" w:rsidRDefault="00000000">
            <w:pPr>
              <w:spacing w:after="0" w:line="240" w:lineRule="auto"/>
              <w:rPr>
                <w:rFonts w:cs="Times New Roman"/>
                <w:sz w:val="24"/>
                <w:szCs w:val="24"/>
              </w:rPr>
            </w:pPr>
            <w:r>
              <w:rPr>
                <w:rFonts w:cs="Times New Roman"/>
                <w:b/>
                <w:sz w:val="24"/>
                <w:szCs w:val="24"/>
              </w:rPr>
              <w:t>Risk</w:t>
            </w:r>
          </w:p>
        </w:tc>
        <w:tc>
          <w:tcPr>
            <w:tcW w:w="3312" w:type="dxa"/>
          </w:tcPr>
          <w:p w14:paraId="763A9ECD" w14:textId="77777777" w:rsidR="00ED0F56" w:rsidRDefault="00000000">
            <w:pPr>
              <w:spacing w:after="0" w:line="240" w:lineRule="auto"/>
              <w:rPr>
                <w:rFonts w:cs="Times New Roman"/>
                <w:sz w:val="24"/>
                <w:szCs w:val="24"/>
              </w:rPr>
            </w:pPr>
            <w:r>
              <w:rPr>
                <w:rFonts w:cs="Times New Roman"/>
                <w:b/>
                <w:sz w:val="24"/>
                <w:szCs w:val="24"/>
              </w:rPr>
              <w:t>Impact</w:t>
            </w:r>
          </w:p>
        </w:tc>
        <w:tc>
          <w:tcPr>
            <w:tcW w:w="3312" w:type="dxa"/>
          </w:tcPr>
          <w:p w14:paraId="41EB068C" w14:textId="77777777" w:rsidR="00ED0F56" w:rsidRDefault="00000000">
            <w:pPr>
              <w:spacing w:after="0" w:line="240" w:lineRule="auto"/>
              <w:rPr>
                <w:rFonts w:cs="Times New Roman"/>
                <w:sz w:val="24"/>
                <w:szCs w:val="24"/>
              </w:rPr>
            </w:pPr>
            <w:r>
              <w:rPr>
                <w:rFonts w:cs="Times New Roman"/>
                <w:b/>
                <w:sz w:val="24"/>
                <w:szCs w:val="24"/>
              </w:rPr>
              <w:t>Mitigation</w:t>
            </w:r>
          </w:p>
        </w:tc>
      </w:tr>
      <w:tr w:rsidR="00ED0F56" w14:paraId="4B2516CF" w14:textId="77777777">
        <w:trPr>
          <w:jc w:val="center"/>
        </w:trPr>
        <w:tc>
          <w:tcPr>
            <w:tcW w:w="3312" w:type="dxa"/>
          </w:tcPr>
          <w:p w14:paraId="3C9A0AC9" w14:textId="77777777" w:rsidR="00ED0F56" w:rsidRDefault="00000000">
            <w:pPr>
              <w:spacing w:after="0" w:line="240" w:lineRule="auto"/>
              <w:rPr>
                <w:rFonts w:cs="Times New Roman"/>
                <w:sz w:val="24"/>
                <w:szCs w:val="24"/>
              </w:rPr>
            </w:pPr>
            <w:r>
              <w:rPr>
                <w:rFonts w:cs="Times New Roman"/>
                <w:sz w:val="24"/>
                <w:szCs w:val="24"/>
              </w:rPr>
              <w:t>Sensor error</w:t>
            </w:r>
          </w:p>
        </w:tc>
        <w:tc>
          <w:tcPr>
            <w:tcW w:w="3312" w:type="dxa"/>
          </w:tcPr>
          <w:p w14:paraId="7C9C8593" w14:textId="77777777" w:rsidR="00ED0F56" w:rsidRDefault="00000000">
            <w:pPr>
              <w:spacing w:after="0" w:line="240" w:lineRule="auto"/>
              <w:rPr>
                <w:rFonts w:cs="Times New Roman"/>
                <w:sz w:val="24"/>
                <w:szCs w:val="24"/>
              </w:rPr>
            </w:pPr>
            <w:r>
              <w:rPr>
                <w:rFonts w:cs="Times New Roman"/>
                <w:sz w:val="24"/>
                <w:szCs w:val="24"/>
              </w:rPr>
              <w:t>Wrong slot recommendation</w:t>
            </w:r>
          </w:p>
        </w:tc>
        <w:tc>
          <w:tcPr>
            <w:tcW w:w="3312" w:type="dxa"/>
          </w:tcPr>
          <w:p w14:paraId="1BBD6053" w14:textId="77777777" w:rsidR="00ED0F56" w:rsidRDefault="00000000">
            <w:pPr>
              <w:spacing w:after="0" w:line="240" w:lineRule="auto"/>
              <w:rPr>
                <w:rFonts w:cs="Times New Roman"/>
                <w:sz w:val="24"/>
                <w:szCs w:val="24"/>
              </w:rPr>
            </w:pPr>
            <w:r>
              <w:rPr>
                <w:rFonts w:cs="Times New Roman"/>
                <w:sz w:val="24"/>
                <w:szCs w:val="24"/>
              </w:rPr>
              <w:t>Timestamp readings; use confidence/validation rules</w:t>
            </w:r>
          </w:p>
        </w:tc>
      </w:tr>
      <w:tr w:rsidR="00ED0F56" w14:paraId="5B796A9A" w14:textId="77777777">
        <w:trPr>
          <w:jc w:val="center"/>
        </w:trPr>
        <w:tc>
          <w:tcPr>
            <w:tcW w:w="3312" w:type="dxa"/>
          </w:tcPr>
          <w:p w14:paraId="68E8E80D" w14:textId="77777777" w:rsidR="00ED0F56" w:rsidRDefault="00000000">
            <w:pPr>
              <w:spacing w:after="0" w:line="240" w:lineRule="auto"/>
              <w:rPr>
                <w:rFonts w:cs="Times New Roman"/>
                <w:sz w:val="24"/>
                <w:szCs w:val="24"/>
              </w:rPr>
            </w:pPr>
            <w:r>
              <w:rPr>
                <w:rFonts w:cs="Times New Roman"/>
                <w:sz w:val="24"/>
                <w:szCs w:val="24"/>
              </w:rPr>
              <w:t>Map mismatch</w:t>
            </w:r>
          </w:p>
        </w:tc>
        <w:tc>
          <w:tcPr>
            <w:tcW w:w="3312" w:type="dxa"/>
          </w:tcPr>
          <w:p w14:paraId="4A1B274B" w14:textId="77777777" w:rsidR="00ED0F56" w:rsidRDefault="00000000">
            <w:pPr>
              <w:spacing w:after="0" w:line="240" w:lineRule="auto"/>
              <w:rPr>
                <w:rFonts w:cs="Times New Roman"/>
                <w:sz w:val="24"/>
                <w:szCs w:val="24"/>
              </w:rPr>
            </w:pPr>
            <w:r>
              <w:rPr>
                <w:rFonts w:cs="Times New Roman"/>
                <w:sz w:val="24"/>
                <w:szCs w:val="24"/>
              </w:rPr>
              <w:t>Invalid route</w:t>
            </w:r>
          </w:p>
        </w:tc>
        <w:tc>
          <w:tcPr>
            <w:tcW w:w="3312" w:type="dxa"/>
          </w:tcPr>
          <w:p w14:paraId="0EBF49A8" w14:textId="77777777" w:rsidR="00ED0F56" w:rsidRDefault="00000000">
            <w:pPr>
              <w:spacing w:after="0" w:line="240" w:lineRule="auto"/>
              <w:rPr>
                <w:rFonts w:cs="Times New Roman"/>
                <w:sz w:val="24"/>
                <w:szCs w:val="24"/>
              </w:rPr>
            </w:pPr>
            <w:r>
              <w:rPr>
                <w:rFonts w:cs="Times New Roman"/>
                <w:sz w:val="24"/>
                <w:szCs w:val="24"/>
              </w:rPr>
              <w:t>Regular map validation and administrator updates</w:t>
            </w:r>
          </w:p>
        </w:tc>
      </w:tr>
      <w:tr w:rsidR="00ED0F56" w14:paraId="0A40B0ED" w14:textId="77777777">
        <w:trPr>
          <w:jc w:val="center"/>
        </w:trPr>
        <w:tc>
          <w:tcPr>
            <w:tcW w:w="3312" w:type="dxa"/>
          </w:tcPr>
          <w:p w14:paraId="5BFB751A" w14:textId="77777777" w:rsidR="00ED0F56" w:rsidRDefault="00000000">
            <w:pPr>
              <w:spacing w:after="0" w:line="240" w:lineRule="auto"/>
              <w:rPr>
                <w:rFonts w:cs="Times New Roman"/>
                <w:sz w:val="24"/>
                <w:szCs w:val="24"/>
              </w:rPr>
            </w:pPr>
            <w:r>
              <w:rPr>
                <w:rFonts w:cs="Times New Roman"/>
                <w:sz w:val="24"/>
                <w:szCs w:val="24"/>
              </w:rPr>
              <w:t>Sudden blockage</w:t>
            </w:r>
          </w:p>
        </w:tc>
        <w:tc>
          <w:tcPr>
            <w:tcW w:w="3312" w:type="dxa"/>
          </w:tcPr>
          <w:p w14:paraId="58C85A82" w14:textId="77777777" w:rsidR="00ED0F56" w:rsidRDefault="00000000">
            <w:pPr>
              <w:spacing w:after="0" w:line="240" w:lineRule="auto"/>
              <w:rPr>
                <w:rFonts w:cs="Times New Roman"/>
                <w:sz w:val="24"/>
                <w:szCs w:val="24"/>
              </w:rPr>
            </w:pPr>
            <w:r>
              <w:rPr>
                <w:rFonts w:cs="Times New Roman"/>
                <w:sz w:val="24"/>
                <w:szCs w:val="24"/>
              </w:rPr>
              <w:t>Route becomes unusable</w:t>
            </w:r>
          </w:p>
        </w:tc>
        <w:tc>
          <w:tcPr>
            <w:tcW w:w="3312" w:type="dxa"/>
          </w:tcPr>
          <w:p w14:paraId="194514EE" w14:textId="77777777" w:rsidR="00ED0F56" w:rsidRDefault="00000000">
            <w:pPr>
              <w:spacing w:after="0" w:line="240" w:lineRule="auto"/>
              <w:rPr>
                <w:rFonts w:cs="Times New Roman"/>
                <w:sz w:val="24"/>
                <w:szCs w:val="24"/>
              </w:rPr>
            </w:pPr>
            <w:r>
              <w:rPr>
                <w:rFonts w:cs="Times New Roman"/>
                <w:sz w:val="24"/>
                <w:szCs w:val="24"/>
              </w:rPr>
              <w:t>Dynamic edge blocking and re-planning</w:t>
            </w:r>
          </w:p>
        </w:tc>
      </w:tr>
      <w:tr w:rsidR="00ED0F56" w14:paraId="63EB354E" w14:textId="77777777">
        <w:trPr>
          <w:jc w:val="center"/>
        </w:trPr>
        <w:tc>
          <w:tcPr>
            <w:tcW w:w="3312" w:type="dxa"/>
          </w:tcPr>
          <w:p w14:paraId="6ED02BFE" w14:textId="77777777" w:rsidR="00ED0F56" w:rsidRDefault="00000000">
            <w:pPr>
              <w:spacing w:after="0" w:line="240" w:lineRule="auto"/>
              <w:rPr>
                <w:rFonts w:cs="Times New Roman"/>
                <w:sz w:val="24"/>
                <w:szCs w:val="24"/>
              </w:rPr>
            </w:pPr>
            <w:r>
              <w:rPr>
                <w:rFonts w:cs="Times New Roman"/>
                <w:sz w:val="24"/>
                <w:szCs w:val="24"/>
              </w:rPr>
              <w:t>Network delay</w:t>
            </w:r>
          </w:p>
        </w:tc>
        <w:tc>
          <w:tcPr>
            <w:tcW w:w="3312" w:type="dxa"/>
          </w:tcPr>
          <w:p w14:paraId="43349C72" w14:textId="77777777" w:rsidR="00ED0F56" w:rsidRDefault="00000000">
            <w:pPr>
              <w:spacing w:after="0" w:line="240" w:lineRule="auto"/>
              <w:rPr>
                <w:rFonts w:cs="Times New Roman"/>
                <w:sz w:val="24"/>
                <w:szCs w:val="24"/>
              </w:rPr>
            </w:pPr>
            <w:r>
              <w:rPr>
                <w:rFonts w:cs="Times New Roman"/>
                <w:sz w:val="24"/>
                <w:szCs w:val="24"/>
              </w:rPr>
              <w:t>Stale occupancy</w:t>
            </w:r>
          </w:p>
        </w:tc>
        <w:tc>
          <w:tcPr>
            <w:tcW w:w="3312" w:type="dxa"/>
          </w:tcPr>
          <w:p w14:paraId="54628DEA" w14:textId="77777777" w:rsidR="00ED0F56" w:rsidRDefault="00000000">
            <w:pPr>
              <w:spacing w:after="0" w:line="240" w:lineRule="auto"/>
              <w:rPr>
                <w:rFonts w:cs="Times New Roman"/>
                <w:sz w:val="24"/>
                <w:szCs w:val="24"/>
              </w:rPr>
            </w:pPr>
            <w:r>
              <w:rPr>
                <w:rFonts w:cs="Times New Roman"/>
                <w:sz w:val="24"/>
                <w:szCs w:val="24"/>
              </w:rPr>
              <w:t>Local caching and timestamp checks</w:t>
            </w:r>
          </w:p>
        </w:tc>
      </w:tr>
      <w:tr w:rsidR="00ED0F56" w14:paraId="16BCE6D6" w14:textId="77777777">
        <w:trPr>
          <w:jc w:val="center"/>
        </w:trPr>
        <w:tc>
          <w:tcPr>
            <w:tcW w:w="3312" w:type="dxa"/>
          </w:tcPr>
          <w:p w14:paraId="5168CF5F" w14:textId="77777777" w:rsidR="00ED0F56" w:rsidRDefault="00000000">
            <w:pPr>
              <w:spacing w:after="0" w:line="240" w:lineRule="auto"/>
              <w:rPr>
                <w:rFonts w:cs="Times New Roman"/>
                <w:sz w:val="24"/>
                <w:szCs w:val="24"/>
              </w:rPr>
            </w:pPr>
            <w:r>
              <w:rPr>
                <w:rFonts w:cs="Times New Roman"/>
                <w:sz w:val="24"/>
                <w:szCs w:val="24"/>
              </w:rPr>
              <w:t>Large graph</w:t>
            </w:r>
          </w:p>
        </w:tc>
        <w:tc>
          <w:tcPr>
            <w:tcW w:w="3312" w:type="dxa"/>
          </w:tcPr>
          <w:p w14:paraId="3CE847C7" w14:textId="77777777" w:rsidR="00ED0F56" w:rsidRDefault="00000000">
            <w:pPr>
              <w:spacing w:after="0" w:line="240" w:lineRule="auto"/>
              <w:rPr>
                <w:rFonts w:cs="Times New Roman"/>
                <w:sz w:val="24"/>
                <w:szCs w:val="24"/>
              </w:rPr>
            </w:pPr>
            <w:r>
              <w:rPr>
                <w:rFonts w:cs="Times New Roman"/>
                <w:sz w:val="24"/>
                <w:szCs w:val="24"/>
              </w:rPr>
              <w:t>Longer planning time</w:t>
            </w:r>
          </w:p>
        </w:tc>
        <w:tc>
          <w:tcPr>
            <w:tcW w:w="3312" w:type="dxa"/>
          </w:tcPr>
          <w:p w14:paraId="36167615" w14:textId="77777777" w:rsidR="00ED0F56" w:rsidRDefault="00000000">
            <w:pPr>
              <w:spacing w:after="0" w:line="240" w:lineRule="auto"/>
              <w:rPr>
                <w:rFonts w:cs="Times New Roman"/>
                <w:sz w:val="24"/>
                <w:szCs w:val="24"/>
              </w:rPr>
            </w:pPr>
            <w:r>
              <w:rPr>
                <w:rFonts w:cs="Times New Roman"/>
                <w:sz w:val="24"/>
                <w:szCs w:val="24"/>
              </w:rPr>
              <w:t>Efficient priority queue and hierarchical maps</w:t>
            </w:r>
          </w:p>
        </w:tc>
      </w:tr>
      <w:tr w:rsidR="00ED0F56" w14:paraId="15298ECB" w14:textId="77777777">
        <w:trPr>
          <w:jc w:val="center"/>
        </w:trPr>
        <w:tc>
          <w:tcPr>
            <w:tcW w:w="3312" w:type="dxa"/>
          </w:tcPr>
          <w:p w14:paraId="67F06619" w14:textId="77777777" w:rsidR="00ED0F56" w:rsidRDefault="00000000">
            <w:pPr>
              <w:spacing w:after="0" w:line="240" w:lineRule="auto"/>
              <w:rPr>
                <w:rFonts w:cs="Times New Roman"/>
                <w:sz w:val="24"/>
                <w:szCs w:val="24"/>
              </w:rPr>
            </w:pPr>
            <w:r>
              <w:rPr>
                <w:rFonts w:cs="Times New Roman"/>
                <w:sz w:val="24"/>
                <w:szCs w:val="24"/>
              </w:rPr>
              <w:t>User ignores route</w:t>
            </w:r>
          </w:p>
        </w:tc>
        <w:tc>
          <w:tcPr>
            <w:tcW w:w="3312" w:type="dxa"/>
          </w:tcPr>
          <w:p w14:paraId="0C89BC6E" w14:textId="77777777" w:rsidR="00ED0F56" w:rsidRDefault="00000000">
            <w:pPr>
              <w:spacing w:after="0" w:line="240" w:lineRule="auto"/>
              <w:rPr>
                <w:rFonts w:cs="Times New Roman"/>
                <w:sz w:val="24"/>
                <w:szCs w:val="24"/>
              </w:rPr>
            </w:pPr>
            <w:r>
              <w:rPr>
                <w:rFonts w:cs="Times New Roman"/>
                <w:sz w:val="24"/>
                <w:szCs w:val="24"/>
              </w:rPr>
              <w:t>Reduced effectiveness</w:t>
            </w:r>
          </w:p>
        </w:tc>
        <w:tc>
          <w:tcPr>
            <w:tcW w:w="3312" w:type="dxa"/>
          </w:tcPr>
          <w:p w14:paraId="1B0E784B" w14:textId="77777777" w:rsidR="00ED0F56" w:rsidRDefault="00000000">
            <w:pPr>
              <w:spacing w:after="0" w:line="240" w:lineRule="auto"/>
              <w:rPr>
                <w:rFonts w:cs="Times New Roman"/>
                <w:sz w:val="24"/>
                <w:szCs w:val="24"/>
              </w:rPr>
            </w:pPr>
            <w:r>
              <w:rPr>
                <w:rFonts w:cs="Times New Roman"/>
                <w:sz w:val="24"/>
                <w:szCs w:val="24"/>
              </w:rPr>
              <w:t>Clear visual and audio instructions</w:t>
            </w:r>
          </w:p>
        </w:tc>
      </w:tr>
    </w:tbl>
    <w:p w14:paraId="7657C867"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2.10 Expert-System Rules</w:t>
      </w:r>
    </w:p>
    <w:p w14:paraId="20AFFC46" w14:textId="77777777" w:rsidR="00ED0F56" w:rsidRDefault="00000000">
      <w:pPr>
        <w:spacing w:after="100" w:line="259" w:lineRule="auto"/>
        <w:jc w:val="both"/>
        <w:rPr>
          <w:rFonts w:cs="Times New Roman"/>
          <w:sz w:val="24"/>
          <w:szCs w:val="24"/>
        </w:rPr>
      </w:pPr>
      <w:r>
        <w:rPr>
          <w:rFonts w:cs="Times New Roman"/>
          <w:sz w:val="24"/>
          <w:szCs w:val="24"/>
        </w:rPr>
        <w:t>An expert-system layer can complement A*. Example rules include: if a slot is occupied, do not select it; if a slot is reserved, recommend it only to an authorized vehicle; if a lane is blocked, assign an infinite traversal cost; if an EV vehicle requests charging, prefer available charging slots; if accessibility is required, filter for accessible spaces. These rules reduce the search space before A* begins.</w:t>
      </w:r>
    </w:p>
    <w:p w14:paraId="1A6DCFCA" w14:textId="77777777" w:rsidR="00ED0F56" w:rsidRDefault="00000000">
      <w:pPr>
        <w:rPr>
          <w:rFonts w:cs="Times New Roman"/>
          <w:sz w:val="24"/>
          <w:szCs w:val="24"/>
        </w:rPr>
      </w:pPr>
      <w:r>
        <w:rPr>
          <w:rFonts w:cs="Times New Roman"/>
          <w:sz w:val="24"/>
          <w:szCs w:val="24"/>
        </w:rPr>
        <w:br w:type="page"/>
      </w:r>
    </w:p>
    <w:p w14:paraId="01C9415E" w14:textId="77777777" w:rsidR="00ED0F56" w:rsidRDefault="00000000">
      <w:pPr>
        <w:jc w:val="center"/>
        <w:rPr>
          <w:rFonts w:cs="Times New Roman"/>
          <w:sz w:val="28"/>
          <w:szCs w:val="28"/>
        </w:rPr>
      </w:pPr>
      <w:r>
        <w:rPr>
          <w:rFonts w:cs="Times New Roman"/>
          <w:b/>
          <w:sz w:val="28"/>
          <w:szCs w:val="28"/>
        </w:rPr>
        <w:lastRenderedPageBreak/>
        <w:t>CHAPTER 3</w:t>
      </w:r>
    </w:p>
    <w:p w14:paraId="20DD637B" w14:textId="77777777" w:rsidR="00ED0F56" w:rsidRDefault="00000000">
      <w:pPr>
        <w:jc w:val="center"/>
        <w:rPr>
          <w:rFonts w:cs="Times New Roman"/>
          <w:sz w:val="28"/>
          <w:szCs w:val="28"/>
        </w:rPr>
      </w:pPr>
      <w:r>
        <w:rPr>
          <w:rFonts w:cs="Times New Roman"/>
          <w:b/>
          <w:sz w:val="28"/>
          <w:szCs w:val="28"/>
        </w:rPr>
        <w:t>SYSTEM DESIGN AND IMPLEMENTATION</w:t>
      </w:r>
    </w:p>
    <w:p w14:paraId="683E1F3B"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3.1 System Architecture</w:t>
      </w:r>
    </w:p>
    <w:p w14:paraId="3240F818" w14:textId="77777777" w:rsidR="00ED0F56" w:rsidRDefault="00000000">
      <w:pPr>
        <w:spacing w:after="100" w:line="259" w:lineRule="auto"/>
        <w:jc w:val="both"/>
        <w:rPr>
          <w:rFonts w:cs="Times New Roman"/>
          <w:sz w:val="24"/>
          <w:szCs w:val="24"/>
        </w:rPr>
      </w:pPr>
      <w:r>
        <w:rPr>
          <w:rFonts w:cs="Times New Roman"/>
          <w:sz w:val="24"/>
          <w:szCs w:val="24"/>
        </w:rPr>
        <w:t>The proposed architecture separates physical sensing from AI decision-making. Sensors or simulated data provide occupancy observations. An application layer validates these observations and stores the current parking state. The planning engine converts the physical layout into a graph and uses the current state to determine valid edges and destination nodes. The user interface presents the recommended slot and route.</w:t>
      </w:r>
    </w:p>
    <w:p w14:paraId="017A8C83" w14:textId="77777777" w:rsidR="00ED0F56" w:rsidRDefault="00000000">
      <w:pPr>
        <w:jc w:val="center"/>
        <w:rPr>
          <w:rFonts w:cs="Times New Roman"/>
          <w:sz w:val="24"/>
          <w:szCs w:val="24"/>
        </w:rPr>
      </w:pPr>
      <w:r>
        <w:rPr>
          <w:rFonts w:cs="Times New Roman"/>
          <w:noProof/>
          <w:sz w:val="24"/>
          <w:szCs w:val="24"/>
        </w:rPr>
        <w:drawing>
          <wp:inline distT="0" distB="0" distL="114300" distR="114300" wp14:anchorId="080D4130" wp14:editId="7F8A81C3">
            <wp:extent cx="5943600" cy="324358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3243784"/>
                    </a:xfrm>
                    <a:prstGeom prst="rect">
                      <a:avLst/>
                    </a:prstGeom>
                  </pic:spPr>
                </pic:pic>
              </a:graphicData>
            </a:graphic>
          </wp:inline>
        </w:drawing>
      </w:r>
    </w:p>
    <w:p w14:paraId="556D1E42"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3.2 Major Components</w:t>
      </w:r>
    </w:p>
    <w:tbl>
      <w:tblPr>
        <w:tblStyle w:val="TableGrid"/>
        <w:tblW w:w="0" w:type="auto"/>
        <w:jc w:val="center"/>
        <w:tblLook w:val="04A0" w:firstRow="1" w:lastRow="0" w:firstColumn="1" w:lastColumn="0" w:noHBand="0" w:noVBand="1"/>
      </w:tblPr>
      <w:tblGrid>
        <w:gridCol w:w="4963"/>
        <w:gridCol w:w="4963"/>
      </w:tblGrid>
      <w:tr w:rsidR="00ED0F56" w14:paraId="528CA240" w14:textId="77777777">
        <w:trPr>
          <w:jc w:val="center"/>
        </w:trPr>
        <w:tc>
          <w:tcPr>
            <w:tcW w:w="4968" w:type="dxa"/>
          </w:tcPr>
          <w:p w14:paraId="562EAB4F" w14:textId="77777777" w:rsidR="00ED0F56" w:rsidRDefault="00000000">
            <w:pPr>
              <w:spacing w:after="0" w:line="240" w:lineRule="auto"/>
              <w:rPr>
                <w:rFonts w:cs="Times New Roman"/>
                <w:sz w:val="24"/>
                <w:szCs w:val="24"/>
              </w:rPr>
            </w:pPr>
            <w:r>
              <w:rPr>
                <w:rFonts w:cs="Times New Roman"/>
                <w:b/>
                <w:sz w:val="24"/>
                <w:szCs w:val="24"/>
              </w:rPr>
              <w:t>Component</w:t>
            </w:r>
          </w:p>
        </w:tc>
        <w:tc>
          <w:tcPr>
            <w:tcW w:w="4968" w:type="dxa"/>
          </w:tcPr>
          <w:p w14:paraId="576ED921" w14:textId="77777777" w:rsidR="00ED0F56" w:rsidRDefault="00000000">
            <w:pPr>
              <w:spacing w:after="0" w:line="240" w:lineRule="auto"/>
              <w:rPr>
                <w:rFonts w:cs="Times New Roman"/>
                <w:sz w:val="24"/>
                <w:szCs w:val="24"/>
              </w:rPr>
            </w:pPr>
            <w:r>
              <w:rPr>
                <w:rFonts w:cs="Times New Roman"/>
                <w:b/>
                <w:sz w:val="24"/>
                <w:szCs w:val="24"/>
              </w:rPr>
              <w:t>Primary Responsibility</w:t>
            </w:r>
          </w:p>
        </w:tc>
      </w:tr>
      <w:tr w:rsidR="00ED0F56" w14:paraId="0DF7F399" w14:textId="77777777">
        <w:trPr>
          <w:jc w:val="center"/>
        </w:trPr>
        <w:tc>
          <w:tcPr>
            <w:tcW w:w="4968" w:type="dxa"/>
          </w:tcPr>
          <w:p w14:paraId="7839543A" w14:textId="77777777" w:rsidR="00ED0F56" w:rsidRDefault="00000000">
            <w:pPr>
              <w:spacing w:after="0" w:line="240" w:lineRule="auto"/>
              <w:rPr>
                <w:rFonts w:cs="Times New Roman"/>
                <w:sz w:val="24"/>
                <w:szCs w:val="24"/>
              </w:rPr>
            </w:pPr>
            <w:r>
              <w:rPr>
                <w:rFonts w:cs="Times New Roman"/>
                <w:sz w:val="24"/>
                <w:szCs w:val="24"/>
              </w:rPr>
              <w:t>Occupancy sensing layer</w:t>
            </w:r>
          </w:p>
        </w:tc>
        <w:tc>
          <w:tcPr>
            <w:tcW w:w="4968" w:type="dxa"/>
          </w:tcPr>
          <w:p w14:paraId="4A613340" w14:textId="77777777" w:rsidR="00ED0F56" w:rsidRDefault="00000000">
            <w:pPr>
              <w:spacing w:after="0" w:line="240" w:lineRule="auto"/>
              <w:rPr>
                <w:rFonts w:cs="Times New Roman"/>
                <w:sz w:val="24"/>
                <w:szCs w:val="24"/>
              </w:rPr>
            </w:pPr>
            <w:r>
              <w:rPr>
                <w:rFonts w:cs="Times New Roman"/>
                <w:sz w:val="24"/>
                <w:szCs w:val="24"/>
              </w:rPr>
              <w:t>Detect slot occupancy using ultrasonic, magnetic, camera or simulated sensors</w:t>
            </w:r>
          </w:p>
        </w:tc>
      </w:tr>
      <w:tr w:rsidR="00ED0F56" w14:paraId="1EE93FF6" w14:textId="77777777">
        <w:trPr>
          <w:jc w:val="center"/>
        </w:trPr>
        <w:tc>
          <w:tcPr>
            <w:tcW w:w="4968" w:type="dxa"/>
          </w:tcPr>
          <w:p w14:paraId="7C48E3C9" w14:textId="77777777" w:rsidR="00ED0F56" w:rsidRDefault="00000000">
            <w:pPr>
              <w:spacing w:after="0" w:line="240" w:lineRule="auto"/>
              <w:rPr>
                <w:rFonts w:cs="Times New Roman"/>
                <w:sz w:val="24"/>
                <w:szCs w:val="24"/>
              </w:rPr>
            </w:pPr>
            <w:r>
              <w:rPr>
                <w:rFonts w:cs="Times New Roman"/>
                <w:sz w:val="24"/>
                <w:szCs w:val="24"/>
              </w:rPr>
              <w:t>Parking-state manager</w:t>
            </w:r>
          </w:p>
        </w:tc>
        <w:tc>
          <w:tcPr>
            <w:tcW w:w="4968" w:type="dxa"/>
          </w:tcPr>
          <w:p w14:paraId="1357807F" w14:textId="77777777" w:rsidR="00ED0F56" w:rsidRDefault="00000000">
            <w:pPr>
              <w:spacing w:after="0" w:line="240" w:lineRule="auto"/>
              <w:rPr>
                <w:rFonts w:cs="Times New Roman"/>
                <w:sz w:val="24"/>
                <w:szCs w:val="24"/>
              </w:rPr>
            </w:pPr>
            <w:r>
              <w:rPr>
                <w:rFonts w:cs="Times New Roman"/>
                <w:sz w:val="24"/>
                <w:szCs w:val="24"/>
              </w:rPr>
              <w:t>Store and update slot status with timestamps</w:t>
            </w:r>
          </w:p>
        </w:tc>
      </w:tr>
      <w:tr w:rsidR="00ED0F56" w14:paraId="64FF3980" w14:textId="77777777">
        <w:trPr>
          <w:jc w:val="center"/>
        </w:trPr>
        <w:tc>
          <w:tcPr>
            <w:tcW w:w="4968" w:type="dxa"/>
          </w:tcPr>
          <w:p w14:paraId="75478034" w14:textId="77777777" w:rsidR="00ED0F56" w:rsidRDefault="00000000">
            <w:pPr>
              <w:spacing w:after="0" w:line="240" w:lineRule="auto"/>
              <w:rPr>
                <w:rFonts w:cs="Times New Roman"/>
                <w:sz w:val="24"/>
                <w:szCs w:val="24"/>
              </w:rPr>
            </w:pPr>
            <w:r>
              <w:rPr>
                <w:rFonts w:cs="Times New Roman"/>
                <w:sz w:val="24"/>
                <w:szCs w:val="24"/>
              </w:rPr>
              <w:t>Map manager</w:t>
            </w:r>
          </w:p>
        </w:tc>
        <w:tc>
          <w:tcPr>
            <w:tcW w:w="4968" w:type="dxa"/>
          </w:tcPr>
          <w:p w14:paraId="530E41CD" w14:textId="77777777" w:rsidR="00ED0F56" w:rsidRDefault="00000000">
            <w:pPr>
              <w:spacing w:after="0" w:line="240" w:lineRule="auto"/>
              <w:rPr>
                <w:rFonts w:cs="Times New Roman"/>
                <w:sz w:val="24"/>
                <w:szCs w:val="24"/>
              </w:rPr>
            </w:pPr>
            <w:r>
              <w:rPr>
                <w:rFonts w:cs="Times New Roman"/>
                <w:sz w:val="24"/>
                <w:szCs w:val="24"/>
              </w:rPr>
              <w:t>Represent lanes, intersections, entrances and slots as graph nodes/edges</w:t>
            </w:r>
          </w:p>
        </w:tc>
      </w:tr>
      <w:tr w:rsidR="00ED0F56" w14:paraId="2B9A43BE" w14:textId="77777777">
        <w:trPr>
          <w:jc w:val="center"/>
        </w:trPr>
        <w:tc>
          <w:tcPr>
            <w:tcW w:w="4968" w:type="dxa"/>
          </w:tcPr>
          <w:p w14:paraId="2E4DD026" w14:textId="77777777" w:rsidR="00ED0F56" w:rsidRDefault="00000000">
            <w:pPr>
              <w:spacing w:after="0" w:line="240" w:lineRule="auto"/>
              <w:rPr>
                <w:rFonts w:cs="Times New Roman"/>
                <w:sz w:val="24"/>
                <w:szCs w:val="24"/>
              </w:rPr>
            </w:pPr>
            <w:r>
              <w:rPr>
                <w:rFonts w:cs="Times New Roman"/>
                <w:sz w:val="24"/>
                <w:szCs w:val="24"/>
              </w:rPr>
              <w:t>A* engine</w:t>
            </w:r>
          </w:p>
        </w:tc>
        <w:tc>
          <w:tcPr>
            <w:tcW w:w="4968" w:type="dxa"/>
          </w:tcPr>
          <w:p w14:paraId="7A3703D0" w14:textId="77777777" w:rsidR="00ED0F56" w:rsidRDefault="00000000">
            <w:pPr>
              <w:spacing w:after="0" w:line="240" w:lineRule="auto"/>
              <w:rPr>
                <w:rFonts w:cs="Times New Roman"/>
                <w:sz w:val="24"/>
                <w:szCs w:val="24"/>
              </w:rPr>
            </w:pPr>
            <w:r>
              <w:rPr>
                <w:rFonts w:cs="Times New Roman"/>
                <w:sz w:val="24"/>
                <w:szCs w:val="24"/>
              </w:rPr>
              <w:t>Search for a minimum-cost path using f(n)=g(n)+h(n)</w:t>
            </w:r>
          </w:p>
        </w:tc>
      </w:tr>
      <w:tr w:rsidR="00ED0F56" w14:paraId="16C5BC11" w14:textId="77777777">
        <w:trPr>
          <w:jc w:val="center"/>
        </w:trPr>
        <w:tc>
          <w:tcPr>
            <w:tcW w:w="4968" w:type="dxa"/>
          </w:tcPr>
          <w:p w14:paraId="58258931" w14:textId="77777777" w:rsidR="00ED0F56" w:rsidRDefault="00000000">
            <w:pPr>
              <w:spacing w:after="0" w:line="240" w:lineRule="auto"/>
              <w:rPr>
                <w:rFonts w:cs="Times New Roman"/>
                <w:sz w:val="24"/>
                <w:szCs w:val="24"/>
              </w:rPr>
            </w:pPr>
            <w:r>
              <w:rPr>
                <w:rFonts w:cs="Times New Roman"/>
                <w:sz w:val="24"/>
                <w:szCs w:val="24"/>
              </w:rPr>
              <w:t>Decision/rules layer</w:t>
            </w:r>
          </w:p>
        </w:tc>
        <w:tc>
          <w:tcPr>
            <w:tcW w:w="4968" w:type="dxa"/>
          </w:tcPr>
          <w:p w14:paraId="330D0D58" w14:textId="77777777" w:rsidR="00ED0F56" w:rsidRDefault="00000000">
            <w:pPr>
              <w:spacing w:after="0" w:line="240" w:lineRule="auto"/>
              <w:rPr>
                <w:rFonts w:cs="Times New Roman"/>
                <w:sz w:val="24"/>
                <w:szCs w:val="24"/>
              </w:rPr>
            </w:pPr>
            <w:r>
              <w:rPr>
                <w:rFonts w:cs="Times New Roman"/>
                <w:sz w:val="24"/>
                <w:szCs w:val="24"/>
              </w:rPr>
              <w:t>Apply slot eligibility, reservations and restrictions</w:t>
            </w:r>
          </w:p>
        </w:tc>
      </w:tr>
      <w:tr w:rsidR="00ED0F56" w14:paraId="64048F64" w14:textId="77777777">
        <w:trPr>
          <w:jc w:val="center"/>
        </w:trPr>
        <w:tc>
          <w:tcPr>
            <w:tcW w:w="4968" w:type="dxa"/>
          </w:tcPr>
          <w:p w14:paraId="3ACC9C83" w14:textId="77777777" w:rsidR="00ED0F56" w:rsidRDefault="00000000">
            <w:pPr>
              <w:spacing w:after="0" w:line="240" w:lineRule="auto"/>
              <w:rPr>
                <w:rFonts w:cs="Times New Roman"/>
                <w:sz w:val="24"/>
                <w:szCs w:val="24"/>
              </w:rPr>
            </w:pPr>
            <w:r>
              <w:rPr>
                <w:rFonts w:cs="Times New Roman"/>
                <w:sz w:val="24"/>
                <w:szCs w:val="24"/>
              </w:rPr>
              <w:t>Guidance UI</w:t>
            </w:r>
          </w:p>
        </w:tc>
        <w:tc>
          <w:tcPr>
            <w:tcW w:w="4968" w:type="dxa"/>
          </w:tcPr>
          <w:p w14:paraId="569D1A3E" w14:textId="77777777" w:rsidR="00ED0F56" w:rsidRDefault="00000000">
            <w:pPr>
              <w:spacing w:after="0" w:line="240" w:lineRule="auto"/>
              <w:rPr>
                <w:rFonts w:cs="Times New Roman"/>
                <w:sz w:val="24"/>
                <w:szCs w:val="24"/>
              </w:rPr>
            </w:pPr>
            <w:r>
              <w:rPr>
                <w:rFonts w:cs="Times New Roman"/>
                <w:sz w:val="24"/>
                <w:szCs w:val="24"/>
              </w:rPr>
              <w:t>Display route, destination, distance and estimated time</w:t>
            </w:r>
          </w:p>
        </w:tc>
      </w:tr>
      <w:tr w:rsidR="00ED0F56" w14:paraId="77AAB08E" w14:textId="77777777">
        <w:trPr>
          <w:jc w:val="center"/>
        </w:trPr>
        <w:tc>
          <w:tcPr>
            <w:tcW w:w="4968" w:type="dxa"/>
          </w:tcPr>
          <w:p w14:paraId="1DFDEB7D" w14:textId="77777777" w:rsidR="00ED0F56" w:rsidRDefault="00000000">
            <w:pPr>
              <w:spacing w:after="0" w:line="240" w:lineRule="auto"/>
              <w:rPr>
                <w:rFonts w:cs="Times New Roman"/>
                <w:sz w:val="24"/>
                <w:szCs w:val="24"/>
              </w:rPr>
            </w:pPr>
            <w:r>
              <w:rPr>
                <w:rFonts w:cs="Times New Roman"/>
                <w:sz w:val="24"/>
                <w:szCs w:val="24"/>
              </w:rPr>
              <w:t>Admin dashboard</w:t>
            </w:r>
          </w:p>
        </w:tc>
        <w:tc>
          <w:tcPr>
            <w:tcW w:w="4968" w:type="dxa"/>
          </w:tcPr>
          <w:p w14:paraId="313FCD10" w14:textId="77777777" w:rsidR="00ED0F56" w:rsidRDefault="00000000">
            <w:pPr>
              <w:spacing w:after="0" w:line="240" w:lineRule="auto"/>
              <w:rPr>
                <w:rFonts w:cs="Times New Roman"/>
                <w:sz w:val="24"/>
                <w:szCs w:val="24"/>
              </w:rPr>
            </w:pPr>
            <w:r>
              <w:rPr>
                <w:rFonts w:cs="Times New Roman"/>
                <w:sz w:val="24"/>
                <w:szCs w:val="24"/>
              </w:rPr>
              <w:t>Monitor occupancy, routes, alerts and system status</w:t>
            </w:r>
          </w:p>
        </w:tc>
      </w:tr>
    </w:tbl>
    <w:p w14:paraId="6A443E4E" w14:textId="77777777" w:rsidR="00ED0F56" w:rsidRDefault="00000000">
      <w:pPr>
        <w:rPr>
          <w:rFonts w:cs="Times New Roman"/>
          <w:sz w:val="24"/>
          <w:szCs w:val="24"/>
        </w:rPr>
      </w:pPr>
      <w:r>
        <w:rPr>
          <w:rFonts w:cs="Times New Roman"/>
          <w:sz w:val="24"/>
          <w:szCs w:val="24"/>
        </w:rPr>
        <w:br w:type="page"/>
      </w:r>
    </w:p>
    <w:p w14:paraId="571726F4"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3.3 Data Model</w:t>
      </w:r>
    </w:p>
    <w:p w14:paraId="2E3E38B5" w14:textId="77777777" w:rsidR="00ED0F56" w:rsidRDefault="00000000">
      <w:pPr>
        <w:spacing w:after="100" w:line="259" w:lineRule="auto"/>
        <w:jc w:val="both"/>
        <w:rPr>
          <w:rFonts w:cs="Times New Roman"/>
          <w:sz w:val="24"/>
          <w:szCs w:val="24"/>
        </w:rPr>
      </w:pPr>
      <w:r>
        <w:rPr>
          <w:rFonts w:cs="Times New Roman"/>
          <w:sz w:val="24"/>
          <w:szCs w:val="24"/>
        </w:rPr>
        <w:t>A simple relational or document-oriented data model can represent the parking facility. Each parking slot has a unique identifier, coordinates, status, type, and optional reservation information. Road segments have start and end nodes, traversal cost, direction restrictions, and an active/inactive state.</w:t>
      </w:r>
    </w:p>
    <w:tbl>
      <w:tblPr>
        <w:tblStyle w:val="TableGrid"/>
        <w:tblW w:w="0" w:type="auto"/>
        <w:jc w:val="center"/>
        <w:tblLook w:val="04A0" w:firstRow="1" w:lastRow="0" w:firstColumn="1" w:lastColumn="0" w:noHBand="0" w:noVBand="1"/>
      </w:tblPr>
      <w:tblGrid>
        <w:gridCol w:w="4963"/>
        <w:gridCol w:w="4963"/>
      </w:tblGrid>
      <w:tr w:rsidR="00ED0F56" w14:paraId="34CA5E9D" w14:textId="77777777">
        <w:trPr>
          <w:jc w:val="center"/>
        </w:trPr>
        <w:tc>
          <w:tcPr>
            <w:tcW w:w="4968" w:type="dxa"/>
          </w:tcPr>
          <w:p w14:paraId="241237F8" w14:textId="77777777" w:rsidR="00ED0F56" w:rsidRDefault="00000000">
            <w:pPr>
              <w:spacing w:after="0" w:line="240" w:lineRule="auto"/>
              <w:rPr>
                <w:rFonts w:cs="Times New Roman"/>
                <w:sz w:val="24"/>
                <w:szCs w:val="24"/>
              </w:rPr>
            </w:pPr>
            <w:r>
              <w:rPr>
                <w:rFonts w:cs="Times New Roman"/>
                <w:b/>
                <w:sz w:val="24"/>
                <w:szCs w:val="24"/>
              </w:rPr>
              <w:t>Entity</w:t>
            </w:r>
          </w:p>
        </w:tc>
        <w:tc>
          <w:tcPr>
            <w:tcW w:w="4968" w:type="dxa"/>
          </w:tcPr>
          <w:p w14:paraId="69F9F21E" w14:textId="77777777" w:rsidR="00ED0F56" w:rsidRDefault="00000000">
            <w:pPr>
              <w:spacing w:after="0" w:line="240" w:lineRule="auto"/>
              <w:rPr>
                <w:rFonts w:cs="Times New Roman"/>
                <w:sz w:val="24"/>
                <w:szCs w:val="24"/>
              </w:rPr>
            </w:pPr>
            <w:r>
              <w:rPr>
                <w:rFonts w:cs="Times New Roman"/>
                <w:b/>
                <w:sz w:val="24"/>
                <w:szCs w:val="24"/>
              </w:rPr>
              <w:t>Important Attributes</w:t>
            </w:r>
          </w:p>
        </w:tc>
      </w:tr>
      <w:tr w:rsidR="00ED0F56" w14:paraId="0AEFBCB9" w14:textId="77777777">
        <w:trPr>
          <w:jc w:val="center"/>
        </w:trPr>
        <w:tc>
          <w:tcPr>
            <w:tcW w:w="4968" w:type="dxa"/>
          </w:tcPr>
          <w:p w14:paraId="529C6E39" w14:textId="77777777" w:rsidR="00ED0F56" w:rsidRDefault="00000000">
            <w:pPr>
              <w:spacing w:after="0" w:line="240" w:lineRule="auto"/>
              <w:rPr>
                <w:rFonts w:cs="Times New Roman"/>
                <w:sz w:val="24"/>
                <w:szCs w:val="24"/>
              </w:rPr>
            </w:pPr>
            <w:r>
              <w:rPr>
                <w:rFonts w:cs="Times New Roman"/>
                <w:sz w:val="24"/>
                <w:szCs w:val="24"/>
              </w:rPr>
              <w:t>PARKING_SLOT</w:t>
            </w:r>
          </w:p>
        </w:tc>
        <w:tc>
          <w:tcPr>
            <w:tcW w:w="4968" w:type="dxa"/>
          </w:tcPr>
          <w:p w14:paraId="563D5B98" w14:textId="77777777" w:rsidR="00ED0F56" w:rsidRDefault="00000000">
            <w:pPr>
              <w:spacing w:after="0" w:line="240" w:lineRule="auto"/>
              <w:rPr>
                <w:rFonts w:cs="Times New Roman"/>
                <w:sz w:val="24"/>
                <w:szCs w:val="24"/>
              </w:rPr>
            </w:pPr>
            <w:proofErr w:type="spellStart"/>
            <w:r>
              <w:rPr>
                <w:rFonts w:cs="Times New Roman"/>
                <w:sz w:val="24"/>
                <w:szCs w:val="24"/>
              </w:rPr>
              <w:t>SlotID</w:t>
            </w:r>
            <w:proofErr w:type="spellEnd"/>
            <w:r>
              <w:rPr>
                <w:rFonts w:cs="Times New Roman"/>
                <w:sz w:val="24"/>
                <w:szCs w:val="24"/>
              </w:rPr>
              <w:t xml:space="preserve">, Zone, Type, Status, X, Y, </w:t>
            </w:r>
            <w:proofErr w:type="spellStart"/>
            <w:r>
              <w:rPr>
                <w:rFonts w:cs="Times New Roman"/>
                <w:sz w:val="24"/>
                <w:szCs w:val="24"/>
              </w:rPr>
              <w:t>LastUpdated</w:t>
            </w:r>
            <w:proofErr w:type="spellEnd"/>
          </w:p>
        </w:tc>
      </w:tr>
      <w:tr w:rsidR="00ED0F56" w14:paraId="4C255629" w14:textId="77777777">
        <w:trPr>
          <w:jc w:val="center"/>
        </w:trPr>
        <w:tc>
          <w:tcPr>
            <w:tcW w:w="4968" w:type="dxa"/>
          </w:tcPr>
          <w:p w14:paraId="2A27CB44" w14:textId="77777777" w:rsidR="00ED0F56" w:rsidRDefault="00000000">
            <w:pPr>
              <w:spacing w:after="0" w:line="240" w:lineRule="auto"/>
              <w:rPr>
                <w:rFonts w:cs="Times New Roman"/>
                <w:sz w:val="24"/>
                <w:szCs w:val="24"/>
              </w:rPr>
            </w:pPr>
            <w:r>
              <w:rPr>
                <w:rFonts w:cs="Times New Roman"/>
                <w:sz w:val="24"/>
                <w:szCs w:val="24"/>
              </w:rPr>
              <w:t>NODE</w:t>
            </w:r>
          </w:p>
        </w:tc>
        <w:tc>
          <w:tcPr>
            <w:tcW w:w="4968" w:type="dxa"/>
          </w:tcPr>
          <w:p w14:paraId="53ADC32C" w14:textId="77777777" w:rsidR="00ED0F56" w:rsidRDefault="00000000">
            <w:pPr>
              <w:spacing w:after="0" w:line="240" w:lineRule="auto"/>
              <w:rPr>
                <w:rFonts w:cs="Times New Roman"/>
                <w:sz w:val="24"/>
                <w:szCs w:val="24"/>
              </w:rPr>
            </w:pPr>
            <w:proofErr w:type="spellStart"/>
            <w:r>
              <w:rPr>
                <w:rFonts w:cs="Times New Roman"/>
                <w:sz w:val="24"/>
                <w:szCs w:val="24"/>
              </w:rPr>
              <w:t>NodeID</w:t>
            </w:r>
            <w:proofErr w:type="spellEnd"/>
            <w:r>
              <w:rPr>
                <w:rFonts w:cs="Times New Roman"/>
                <w:sz w:val="24"/>
                <w:szCs w:val="24"/>
              </w:rPr>
              <w:t xml:space="preserve">, X, Y, </w:t>
            </w:r>
            <w:proofErr w:type="spellStart"/>
            <w:r>
              <w:rPr>
                <w:rFonts w:cs="Times New Roman"/>
                <w:sz w:val="24"/>
                <w:szCs w:val="24"/>
              </w:rPr>
              <w:t>NodeType</w:t>
            </w:r>
            <w:proofErr w:type="spellEnd"/>
          </w:p>
        </w:tc>
      </w:tr>
      <w:tr w:rsidR="00ED0F56" w14:paraId="28C543D1" w14:textId="77777777">
        <w:trPr>
          <w:jc w:val="center"/>
        </w:trPr>
        <w:tc>
          <w:tcPr>
            <w:tcW w:w="4968" w:type="dxa"/>
          </w:tcPr>
          <w:p w14:paraId="4F67414E" w14:textId="77777777" w:rsidR="00ED0F56" w:rsidRDefault="00000000">
            <w:pPr>
              <w:spacing w:after="0" w:line="240" w:lineRule="auto"/>
              <w:rPr>
                <w:rFonts w:cs="Times New Roman"/>
                <w:sz w:val="24"/>
                <w:szCs w:val="24"/>
              </w:rPr>
            </w:pPr>
            <w:r>
              <w:rPr>
                <w:rFonts w:cs="Times New Roman"/>
                <w:sz w:val="24"/>
                <w:szCs w:val="24"/>
              </w:rPr>
              <w:t>EDGE</w:t>
            </w:r>
          </w:p>
        </w:tc>
        <w:tc>
          <w:tcPr>
            <w:tcW w:w="4968" w:type="dxa"/>
          </w:tcPr>
          <w:p w14:paraId="47412214" w14:textId="77777777" w:rsidR="00ED0F56" w:rsidRDefault="00000000">
            <w:pPr>
              <w:spacing w:after="0" w:line="240" w:lineRule="auto"/>
              <w:rPr>
                <w:rFonts w:cs="Times New Roman"/>
                <w:sz w:val="24"/>
                <w:szCs w:val="24"/>
              </w:rPr>
            </w:pPr>
            <w:proofErr w:type="spellStart"/>
            <w:r>
              <w:rPr>
                <w:rFonts w:cs="Times New Roman"/>
                <w:sz w:val="24"/>
                <w:szCs w:val="24"/>
              </w:rPr>
              <w:t>EdgeID</w:t>
            </w:r>
            <w:proofErr w:type="spellEnd"/>
            <w:r>
              <w:rPr>
                <w:rFonts w:cs="Times New Roman"/>
                <w:sz w:val="24"/>
                <w:szCs w:val="24"/>
              </w:rPr>
              <w:t xml:space="preserve">, </w:t>
            </w:r>
            <w:proofErr w:type="spellStart"/>
            <w:r>
              <w:rPr>
                <w:rFonts w:cs="Times New Roman"/>
                <w:sz w:val="24"/>
                <w:szCs w:val="24"/>
              </w:rPr>
              <w:t>FromNode</w:t>
            </w:r>
            <w:proofErr w:type="spellEnd"/>
            <w:r>
              <w:rPr>
                <w:rFonts w:cs="Times New Roman"/>
                <w:sz w:val="24"/>
                <w:szCs w:val="24"/>
              </w:rPr>
              <w:t xml:space="preserve">, </w:t>
            </w:r>
            <w:proofErr w:type="spellStart"/>
            <w:r>
              <w:rPr>
                <w:rFonts w:cs="Times New Roman"/>
                <w:sz w:val="24"/>
                <w:szCs w:val="24"/>
              </w:rPr>
              <w:t>ToNode</w:t>
            </w:r>
            <w:proofErr w:type="spellEnd"/>
            <w:r>
              <w:rPr>
                <w:rFonts w:cs="Times New Roman"/>
                <w:sz w:val="24"/>
                <w:szCs w:val="24"/>
              </w:rPr>
              <w:t>, Cost, Direction, Active</w:t>
            </w:r>
          </w:p>
        </w:tc>
      </w:tr>
      <w:tr w:rsidR="00ED0F56" w14:paraId="74AF3057" w14:textId="77777777">
        <w:trPr>
          <w:jc w:val="center"/>
        </w:trPr>
        <w:tc>
          <w:tcPr>
            <w:tcW w:w="4968" w:type="dxa"/>
          </w:tcPr>
          <w:p w14:paraId="32C767A4" w14:textId="77777777" w:rsidR="00ED0F56" w:rsidRDefault="00000000">
            <w:pPr>
              <w:spacing w:after="0" w:line="240" w:lineRule="auto"/>
              <w:rPr>
                <w:rFonts w:cs="Times New Roman"/>
                <w:sz w:val="24"/>
                <w:szCs w:val="24"/>
              </w:rPr>
            </w:pPr>
            <w:r>
              <w:rPr>
                <w:rFonts w:cs="Times New Roman"/>
                <w:sz w:val="24"/>
                <w:szCs w:val="24"/>
              </w:rPr>
              <w:t>VEHICLE</w:t>
            </w:r>
          </w:p>
        </w:tc>
        <w:tc>
          <w:tcPr>
            <w:tcW w:w="4968" w:type="dxa"/>
          </w:tcPr>
          <w:p w14:paraId="26DFD9B1" w14:textId="77777777" w:rsidR="00ED0F56" w:rsidRDefault="00000000">
            <w:pPr>
              <w:spacing w:after="0" w:line="240" w:lineRule="auto"/>
              <w:rPr>
                <w:rFonts w:cs="Times New Roman"/>
                <w:sz w:val="24"/>
                <w:szCs w:val="24"/>
              </w:rPr>
            </w:pPr>
            <w:proofErr w:type="spellStart"/>
            <w:r>
              <w:rPr>
                <w:rFonts w:cs="Times New Roman"/>
                <w:sz w:val="24"/>
                <w:szCs w:val="24"/>
              </w:rPr>
              <w:t>VehicleID</w:t>
            </w:r>
            <w:proofErr w:type="spellEnd"/>
            <w:r>
              <w:rPr>
                <w:rFonts w:cs="Times New Roman"/>
                <w:sz w:val="24"/>
                <w:szCs w:val="24"/>
              </w:rPr>
              <w:t xml:space="preserve">, </w:t>
            </w:r>
            <w:proofErr w:type="spellStart"/>
            <w:r>
              <w:rPr>
                <w:rFonts w:cs="Times New Roman"/>
                <w:sz w:val="24"/>
                <w:szCs w:val="24"/>
              </w:rPr>
              <w:t>EntryPoint</w:t>
            </w:r>
            <w:proofErr w:type="spellEnd"/>
            <w:r>
              <w:rPr>
                <w:rFonts w:cs="Times New Roman"/>
                <w:sz w:val="24"/>
                <w:szCs w:val="24"/>
              </w:rPr>
              <w:t>, Type, Preference</w:t>
            </w:r>
          </w:p>
        </w:tc>
      </w:tr>
      <w:tr w:rsidR="00ED0F56" w14:paraId="28BB1825" w14:textId="77777777">
        <w:trPr>
          <w:jc w:val="center"/>
        </w:trPr>
        <w:tc>
          <w:tcPr>
            <w:tcW w:w="4968" w:type="dxa"/>
          </w:tcPr>
          <w:p w14:paraId="7FDE8006" w14:textId="77777777" w:rsidR="00ED0F56" w:rsidRDefault="00000000">
            <w:pPr>
              <w:spacing w:after="0" w:line="240" w:lineRule="auto"/>
              <w:rPr>
                <w:rFonts w:cs="Times New Roman"/>
                <w:sz w:val="24"/>
                <w:szCs w:val="24"/>
              </w:rPr>
            </w:pPr>
            <w:r>
              <w:rPr>
                <w:rFonts w:cs="Times New Roman"/>
                <w:sz w:val="24"/>
                <w:szCs w:val="24"/>
              </w:rPr>
              <w:t>ROUTE</w:t>
            </w:r>
          </w:p>
        </w:tc>
        <w:tc>
          <w:tcPr>
            <w:tcW w:w="4968" w:type="dxa"/>
          </w:tcPr>
          <w:p w14:paraId="15E2614A" w14:textId="77777777" w:rsidR="00ED0F56" w:rsidRDefault="00000000">
            <w:pPr>
              <w:spacing w:after="0" w:line="240" w:lineRule="auto"/>
              <w:rPr>
                <w:rFonts w:cs="Times New Roman"/>
                <w:sz w:val="24"/>
                <w:szCs w:val="24"/>
              </w:rPr>
            </w:pPr>
            <w:proofErr w:type="spellStart"/>
            <w:r>
              <w:rPr>
                <w:rFonts w:cs="Times New Roman"/>
                <w:sz w:val="24"/>
                <w:szCs w:val="24"/>
              </w:rPr>
              <w:t>RouteID</w:t>
            </w:r>
            <w:proofErr w:type="spellEnd"/>
            <w:r>
              <w:rPr>
                <w:rFonts w:cs="Times New Roman"/>
                <w:sz w:val="24"/>
                <w:szCs w:val="24"/>
              </w:rPr>
              <w:t xml:space="preserve">, </w:t>
            </w:r>
            <w:proofErr w:type="spellStart"/>
            <w:r>
              <w:rPr>
                <w:rFonts w:cs="Times New Roman"/>
                <w:sz w:val="24"/>
                <w:szCs w:val="24"/>
              </w:rPr>
              <w:t>VehicleID</w:t>
            </w:r>
            <w:proofErr w:type="spellEnd"/>
            <w:r>
              <w:rPr>
                <w:rFonts w:cs="Times New Roman"/>
                <w:sz w:val="24"/>
                <w:szCs w:val="24"/>
              </w:rPr>
              <w:t xml:space="preserve">, </w:t>
            </w:r>
            <w:proofErr w:type="spellStart"/>
            <w:r>
              <w:rPr>
                <w:rFonts w:cs="Times New Roman"/>
                <w:sz w:val="24"/>
                <w:szCs w:val="24"/>
              </w:rPr>
              <w:t>SlotID</w:t>
            </w:r>
            <w:proofErr w:type="spellEnd"/>
            <w:r>
              <w:rPr>
                <w:rFonts w:cs="Times New Roman"/>
                <w:sz w:val="24"/>
                <w:szCs w:val="24"/>
              </w:rPr>
              <w:t xml:space="preserve">, Cost, Distance, </w:t>
            </w:r>
            <w:proofErr w:type="spellStart"/>
            <w:r>
              <w:rPr>
                <w:rFonts w:cs="Times New Roman"/>
                <w:sz w:val="24"/>
                <w:szCs w:val="24"/>
              </w:rPr>
              <w:t>CreatedAt</w:t>
            </w:r>
            <w:proofErr w:type="spellEnd"/>
          </w:p>
        </w:tc>
      </w:tr>
      <w:tr w:rsidR="00ED0F56" w14:paraId="032E6DD2" w14:textId="77777777">
        <w:trPr>
          <w:jc w:val="center"/>
        </w:trPr>
        <w:tc>
          <w:tcPr>
            <w:tcW w:w="4968" w:type="dxa"/>
          </w:tcPr>
          <w:p w14:paraId="2C9A0920" w14:textId="77777777" w:rsidR="00ED0F56" w:rsidRDefault="00000000">
            <w:pPr>
              <w:spacing w:after="0" w:line="240" w:lineRule="auto"/>
              <w:rPr>
                <w:rFonts w:cs="Times New Roman"/>
                <w:sz w:val="24"/>
                <w:szCs w:val="24"/>
              </w:rPr>
            </w:pPr>
            <w:r>
              <w:rPr>
                <w:rFonts w:cs="Times New Roman"/>
                <w:sz w:val="24"/>
                <w:szCs w:val="24"/>
              </w:rPr>
              <w:t>EVENT</w:t>
            </w:r>
          </w:p>
        </w:tc>
        <w:tc>
          <w:tcPr>
            <w:tcW w:w="4968" w:type="dxa"/>
          </w:tcPr>
          <w:p w14:paraId="2C5CE79E" w14:textId="77777777" w:rsidR="00ED0F56" w:rsidRDefault="00000000">
            <w:pPr>
              <w:spacing w:after="0" w:line="240" w:lineRule="auto"/>
              <w:rPr>
                <w:rFonts w:cs="Times New Roman"/>
                <w:sz w:val="24"/>
                <w:szCs w:val="24"/>
              </w:rPr>
            </w:pPr>
            <w:proofErr w:type="spellStart"/>
            <w:r>
              <w:rPr>
                <w:rFonts w:cs="Times New Roman"/>
                <w:sz w:val="24"/>
                <w:szCs w:val="24"/>
              </w:rPr>
              <w:t>EventID</w:t>
            </w:r>
            <w:proofErr w:type="spellEnd"/>
            <w:r>
              <w:rPr>
                <w:rFonts w:cs="Times New Roman"/>
                <w:sz w:val="24"/>
                <w:szCs w:val="24"/>
              </w:rPr>
              <w:t>, Source, Type, Value, Timestamp</w:t>
            </w:r>
          </w:p>
        </w:tc>
      </w:tr>
    </w:tbl>
    <w:p w14:paraId="2737C777"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3.4 Occupancy Update Logic</w:t>
      </w:r>
    </w:p>
    <w:p w14:paraId="21EBE039" w14:textId="77777777" w:rsidR="00ED0F56" w:rsidRDefault="00000000">
      <w:pPr>
        <w:spacing w:after="100" w:line="259" w:lineRule="auto"/>
        <w:jc w:val="both"/>
        <w:rPr>
          <w:rFonts w:cs="Times New Roman"/>
          <w:sz w:val="24"/>
          <w:szCs w:val="24"/>
        </w:rPr>
      </w:pPr>
      <w:r>
        <w:rPr>
          <w:rFonts w:cs="Times New Roman"/>
          <w:sz w:val="24"/>
          <w:szCs w:val="24"/>
        </w:rPr>
        <w:t>The occupancy subsystem receives an observation and associates it with a slot. A simple prototype may use a binary value: 0 for available and 1 for occupied. A more reliable design stores the observation time and confidence. If a sensor reports occupancy but the camera layer reports availability, the system can temporarily mark the slot as uncertain rather than immediately directing a driver to it.</w:t>
      </w:r>
    </w:p>
    <w:p w14:paraId="7105B9D4"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3.5 Real-Time Requirement</w:t>
      </w:r>
    </w:p>
    <w:p w14:paraId="03B6F307" w14:textId="77777777" w:rsidR="00ED0F56" w:rsidRDefault="00000000">
      <w:pPr>
        <w:spacing w:after="100" w:line="259" w:lineRule="auto"/>
        <w:jc w:val="both"/>
        <w:rPr>
          <w:rFonts w:cs="Times New Roman"/>
          <w:sz w:val="24"/>
          <w:szCs w:val="24"/>
        </w:rPr>
      </w:pPr>
      <w:r>
        <w:rPr>
          <w:rFonts w:cs="Times New Roman"/>
          <w:sz w:val="24"/>
          <w:szCs w:val="24"/>
        </w:rPr>
        <w:t>Real-time does not necessarily mean that every calculation must occur in zero time. It means that the system should respond quickly enough for the parking context and should avoid using information that is too old to be useful. Therefore, the design includes timestamps, event processing, and route-validity checks.</w:t>
      </w:r>
    </w:p>
    <w:p w14:paraId="1C961482" w14:textId="77777777" w:rsidR="00ED0F56" w:rsidRDefault="00000000">
      <w:pPr>
        <w:rPr>
          <w:rFonts w:cs="Times New Roman"/>
          <w:sz w:val="24"/>
          <w:szCs w:val="24"/>
        </w:rPr>
      </w:pPr>
      <w:r>
        <w:rPr>
          <w:rFonts w:cs="Times New Roman"/>
          <w:sz w:val="24"/>
          <w:szCs w:val="24"/>
        </w:rPr>
        <w:br w:type="page"/>
      </w:r>
    </w:p>
    <w:p w14:paraId="449D8536"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3.6 Sensing and IoT Integration</w:t>
      </w:r>
    </w:p>
    <w:p w14:paraId="6A0C351E" w14:textId="77777777" w:rsidR="00ED0F56" w:rsidRDefault="00000000">
      <w:pPr>
        <w:spacing w:after="100" w:line="259" w:lineRule="auto"/>
        <w:jc w:val="both"/>
        <w:rPr>
          <w:rFonts w:cs="Times New Roman"/>
          <w:sz w:val="24"/>
          <w:szCs w:val="24"/>
        </w:rPr>
      </w:pPr>
      <w:r>
        <w:rPr>
          <w:rFonts w:cs="Times New Roman"/>
          <w:sz w:val="24"/>
          <w:szCs w:val="24"/>
        </w:rPr>
        <w:t>A practical implementation can use ultrasonic sensors placed near individual parking slots. When a vehicle is detected within the sensor's effective range, the slot is marked occupied. Camera-based computer vision can provide an alternative or complementary source. An IoT gateway can collect sensor readings and publish occupancy events to the parking application.</w:t>
      </w:r>
    </w:p>
    <w:p w14:paraId="715EAB31" w14:textId="77777777" w:rsidR="00ED0F56" w:rsidRDefault="00000000">
      <w:pPr>
        <w:jc w:val="center"/>
        <w:rPr>
          <w:rFonts w:cs="Times New Roman"/>
          <w:sz w:val="24"/>
          <w:szCs w:val="24"/>
        </w:rPr>
      </w:pPr>
      <w:r>
        <w:rPr>
          <w:rFonts w:cs="Times New Roman"/>
          <w:noProof/>
          <w:sz w:val="24"/>
          <w:szCs w:val="24"/>
        </w:rPr>
        <w:drawing>
          <wp:inline distT="0" distB="0" distL="114300" distR="114300" wp14:anchorId="7FA0FFEF" wp14:editId="5E877BD1">
            <wp:extent cx="5943600" cy="324358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3600" cy="3243784"/>
                    </a:xfrm>
                    <a:prstGeom prst="rect">
                      <a:avLst/>
                    </a:prstGeom>
                  </pic:spPr>
                </pic:pic>
              </a:graphicData>
            </a:graphic>
          </wp:inline>
        </w:drawing>
      </w:r>
    </w:p>
    <w:p w14:paraId="57DA7B33"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3.7 Software Technologies</w:t>
      </w:r>
    </w:p>
    <w:tbl>
      <w:tblPr>
        <w:tblStyle w:val="TableGrid"/>
        <w:tblW w:w="0" w:type="auto"/>
        <w:jc w:val="center"/>
        <w:tblLook w:val="04A0" w:firstRow="1" w:lastRow="0" w:firstColumn="1" w:lastColumn="0" w:noHBand="0" w:noVBand="1"/>
      </w:tblPr>
      <w:tblGrid>
        <w:gridCol w:w="4964"/>
        <w:gridCol w:w="4962"/>
      </w:tblGrid>
      <w:tr w:rsidR="00ED0F56" w14:paraId="03354C05" w14:textId="77777777">
        <w:trPr>
          <w:jc w:val="center"/>
        </w:trPr>
        <w:tc>
          <w:tcPr>
            <w:tcW w:w="4968" w:type="dxa"/>
          </w:tcPr>
          <w:p w14:paraId="73B52BDD" w14:textId="77777777" w:rsidR="00ED0F56" w:rsidRDefault="00000000">
            <w:pPr>
              <w:spacing w:after="0" w:line="240" w:lineRule="auto"/>
              <w:rPr>
                <w:rFonts w:cs="Times New Roman"/>
                <w:sz w:val="24"/>
                <w:szCs w:val="24"/>
              </w:rPr>
            </w:pPr>
            <w:r>
              <w:rPr>
                <w:rFonts w:cs="Times New Roman"/>
                <w:b/>
                <w:sz w:val="24"/>
                <w:szCs w:val="24"/>
              </w:rPr>
              <w:t>Technology</w:t>
            </w:r>
          </w:p>
        </w:tc>
        <w:tc>
          <w:tcPr>
            <w:tcW w:w="4968" w:type="dxa"/>
          </w:tcPr>
          <w:p w14:paraId="0860C369" w14:textId="77777777" w:rsidR="00ED0F56" w:rsidRDefault="00000000">
            <w:pPr>
              <w:spacing w:after="0" w:line="240" w:lineRule="auto"/>
              <w:rPr>
                <w:rFonts w:cs="Times New Roman"/>
                <w:sz w:val="24"/>
                <w:szCs w:val="24"/>
              </w:rPr>
            </w:pPr>
            <w:r>
              <w:rPr>
                <w:rFonts w:cs="Times New Roman"/>
                <w:b/>
                <w:sz w:val="24"/>
                <w:szCs w:val="24"/>
              </w:rPr>
              <w:t>Purpose</w:t>
            </w:r>
          </w:p>
        </w:tc>
      </w:tr>
      <w:tr w:rsidR="00ED0F56" w14:paraId="1BE77A4F" w14:textId="77777777">
        <w:trPr>
          <w:jc w:val="center"/>
        </w:trPr>
        <w:tc>
          <w:tcPr>
            <w:tcW w:w="4968" w:type="dxa"/>
          </w:tcPr>
          <w:p w14:paraId="2EB20A20" w14:textId="77777777" w:rsidR="00ED0F56" w:rsidRDefault="00000000">
            <w:pPr>
              <w:spacing w:after="0" w:line="240" w:lineRule="auto"/>
              <w:rPr>
                <w:rFonts w:cs="Times New Roman"/>
                <w:sz w:val="24"/>
                <w:szCs w:val="24"/>
              </w:rPr>
            </w:pPr>
            <w:r>
              <w:rPr>
                <w:rFonts w:cs="Times New Roman"/>
                <w:sz w:val="24"/>
                <w:szCs w:val="24"/>
              </w:rPr>
              <w:t>Python</w:t>
            </w:r>
          </w:p>
        </w:tc>
        <w:tc>
          <w:tcPr>
            <w:tcW w:w="4968" w:type="dxa"/>
          </w:tcPr>
          <w:p w14:paraId="7F3B2AD7" w14:textId="77777777" w:rsidR="00ED0F56" w:rsidRDefault="00000000">
            <w:pPr>
              <w:spacing w:after="0" w:line="240" w:lineRule="auto"/>
              <w:rPr>
                <w:rFonts w:cs="Times New Roman"/>
                <w:sz w:val="24"/>
                <w:szCs w:val="24"/>
              </w:rPr>
            </w:pPr>
            <w:r>
              <w:rPr>
                <w:rFonts w:cs="Times New Roman"/>
                <w:sz w:val="24"/>
                <w:szCs w:val="24"/>
              </w:rPr>
              <w:t>Core prototype implementation</w:t>
            </w:r>
          </w:p>
        </w:tc>
      </w:tr>
      <w:tr w:rsidR="00ED0F56" w14:paraId="2AA3C109" w14:textId="77777777">
        <w:trPr>
          <w:jc w:val="center"/>
        </w:trPr>
        <w:tc>
          <w:tcPr>
            <w:tcW w:w="4968" w:type="dxa"/>
          </w:tcPr>
          <w:p w14:paraId="1A4BFA73" w14:textId="77777777" w:rsidR="00ED0F56" w:rsidRDefault="00000000">
            <w:pPr>
              <w:spacing w:after="0" w:line="240" w:lineRule="auto"/>
              <w:rPr>
                <w:rFonts w:cs="Times New Roman"/>
                <w:sz w:val="24"/>
                <w:szCs w:val="24"/>
              </w:rPr>
            </w:pPr>
            <w:r>
              <w:rPr>
                <w:rFonts w:cs="Times New Roman"/>
                <w:sz w:val="24"/>
                <w:szCs w:val="24"/>
              </w:rPr>
              <w:t>Priority Queue / Heap</w:t>
            </w:r>
          </w:p>
        </w:tc>
        <w:tc>
          <w:tcPr>
            <w:tcW w:w="4968" w:type="dxa"/>
          </w:tcPr>
          <w:p w14:paraId="6FD3C7C5" w14:textId="77777777" w:rsidR="00ED0F56" w:rsidRDefault="00000000">
            <w:pPr>
              <w:spacing w:after="0" w:line="240" w:lineRule="auto"/>
              <w:rPr>
                <w:rFonts w:cs="Times New Roman"/>
                <w:sz w:val="24"/>
                <w:szCs w:val="24"/>
              </w:rPr>
            </w:pPr>
            <w:r>
              <w:rPr>
                <w:rFonts w:cs="Times New Roman"/>
                <w:sz w:val="24"/>
                <w:szCs w:val="24"/>
              </w:rPr>
              <w:t>Efficient A* open-set management</w:t>
            </w:r>
          </w:p>
        </w:tc>
      </w:tr>
      <w:tr w:rsidR="00ED0F56" w14:paraId="2E85D6C2" w14:textId="77777777">
        <w:trPr>
          <w:jc w:val="center"/>
        </w:trPr>
        <w:tc>
          <w:tcPr>
            <w:tcW w:w="4968" w:type="dxa"/>
          </w:tcPr>
          <w:p w14:paraId="67314278" w14:textId="77777777" w:rsidR="00ED0F56" w:rsidRDefault="00000000">
            <w:pPr>
              <w:spacing w:after="0" w:line="240" w:lineRule="auto"/>
              <w:rPr>
                <w:rFonts w:cs="Times New Roman"/>
                <w:sz w:val="24"/>
                <w:szCs w:val="24"/>
              </w:rPr>
            </w:pPr>
            <w:r>
              <w:rPr>
                <w:rFonts w:cs="Times New Roman"/>
                <w:sz w:val="24"/>
                <w:szCs w:val="24"/>
              </w:rPr>
              <w:t>SQLite / MySQL</w:t>
            </w:r>
          </w:p>
        </w:tc>
        <w:tc>
          <w:tcPr>
            <w:tcW w:w="4968" w:type="dxa"/>
          </w:tcPr>
          <w:p w14:paraId="67CFEB61" w14:textId="77777777" w:rsidR="00ED0F56" w:rsidRDefault="00000000">
            <w:pPr>
              <w:spacing w:after="0" w:line="240" w:lineRule="auto"/>
              <w:rPr>
                <w:rFonts w:cs="Times New Roman"/>
                <w:sz w:val="24"/>
                <w:szCs w:val="24"/>
              </w:rPr>
            </w:pPr>
            <w:r>
              <w:rPr>
                <w:rFonts w:cs="Times New Roman"/>
                <w:sz w:val="24"/>
                <w:szCs w:val="24"/>
              </w:rPr>
              <w:t>Parking and event data storage</w:t>
            </w:r>
          </w:p>
        </w:tc>
      </w:tr>
      <w:tr w:rsidR="00ED0F56" w14:paraId="332C1DF5" w14:textId="77777777">
        <w:trPr>
          <w:jc w:val="center"/>
        </w:trPr>
        <w:tc>
          <w:tcPr>
            <w:tcW w:w="4968" w:type="dxa"/>
          </w:tcPr>
          <w:p w14:paraId="5F8CA73E" w14:textId="77777777" w:rsidR="00ED0F56" w:rsidRDefault="00000000">
            <w:pPr>
              <w:spacing w:after="0" w:line="240" w:lineRule="auto"/>
              <w:rPr>
                <w:rFonts w:cs="Times New Roman"/>
                <w:sz w:val="24"/>
                <w:szCs w:val="24"/>
              </w:rPr>
            </w:pPr>
            <w:r>
              <w:rPr>
                <w:rFonts w:cs="Times New Roman"/>
                <w:sz w:val="24"/>
                <w:szCs w:val="24"/>
              </w:rPr>
              <w:t xml:space="preserve">Flask / </w:t>
            </w:r>
            <w:proofErr w:type="spellStart"/>
            <w:r>
              <w:rPr>
                <w:rFonts w:cs="Times New Roman"/>
                <w:sz w:val="24"/>
                <w:szCs w:val="24"/>
              </w:rPr>
              <w:t>FastAPI</w:t>
            </w:r>
            <w:proofErr w:type="spellEnd"/>
          </w:p>
        </w:tc>
        <w:tc>
          <w:tcPr>
            <w:tcW w:w="4968" w:type="dxa"/>
          </w:tcPr>
          <w:p w14:paraId="31F8DC67" w14:textId="77777777" w:rsidR="00ED0F56" w:rsidRDefault="00000000">
            <w:pPr>
              <w:spacing w:after="0" w:line="240" w:lineRule="auto"/>
              <w:rPr>
                <w:rFonts w:cs="Times New Roman"/>
                <w:sz w:val="24"/>
                <w:szCs w:val="24"/>
              </w:rPr>
            </w:pPr>
            <w:r>
              <w:rPr>
                <w:rFonts w:cs="Times New Roman"/>
                <w:sz w:val="24"/>
                <w:szCs w:val="24"/>
              </w:rPr>
              <w:t>Optional API for UI and mobile integration</w:t>
            </w:r>
          </w:p>
        </w:tc>
      </w:tr>
      <w:tr w:rsidR="00ED0F56" w14:paraId="5B5666D4" w14:textId="77777777">
        <w:trPr>
          <w:jc w:val="center"/>
        </w:trPr>
        <w:tc>
          <w:tcPr>
            <w:tcW w:w="4968" w:type="dxa"/>
          </w:tcPr>
          <w:p w14:paraId="3E85FEDF" w14:textId="77777777" w:rsidR="00ED0F56" w:rsidRDefault="00000000">
            <w:pPr>
              <w:spacing w:after="0" w:line="240" w:lineRule="auto"/>
              <w:rPr>
                <w:rFonts w:cs="Times New Roman"/>
                <w:sz w:val="24"/>
                <w:szCs w:val="24"/>
              </w:rPr>
            </w:pPr>
            <w:r>
              <w:rPr>
                <w:rFonts w:cs="Times New Roman"/>
                <w:sz w:val="24"/>
                <w:szCs w:val="24"/>
              </w:rPr>
              <w:t>HTML/CSS/JavaScript</w:t>
            </w:r>
          </w:p>
        </w:tc>
        <w:tc>
          <w:tcPr>
            <w:tcW w:w="4968" w:type="dxa"/>
          </w:tcPr>
          <w:p w14:paraId="358F73B3" w14:textId="77777777" w:rsidR="00ED0F56" w:rsidRDefault="00000000">
            <w:pPr>
              <w:spacing w:after="0" w:line="240" w:lineRule="auto"/>
              <w:rPr>
                <w:rFonts w:cs="Times New Roman"/>
                <w:sz w:val="24"/>
                <w:szCs w:val="24"/>
              </w:rPr>
            </w:pPr>
            <w:r>
              <w:rPr>
                <w:rFonts w:cs="Times New Roman"/>
                <w:sz w:val="24"/>
                <w:szCs w:val="24"/>
              </w:rPr>
              <w:t>Web dashboard and route visualization</w:t>
            </w:r>
          </w:p>
        </w:tc>
      </w:tr>
      <w:tr w:rsidR="00ED0F56" w14:paraId="537E6BA7" w14:textId="77777777">
        <w:trPr>
          <w:jc w:val="center"/>
        </w:trPr>
        <w:tc>
          <w:tcPr>
            <w:tcW w:w="4968" w:type="dxa"/>
          </w:tcPr>
          <w:p w14:paraId="1CB3B3D3" w14:textId="77777777" w:rsidR="00ED0F56" w:rsidRDefault="00000000">
            <w:pPr>
              <w:spacing w:after="0" w:line="240" w:lineRule="auto"/>
              <w:rPr>
                <w:rFonts w:cs="Times New Roman"/>
                <w:sz w:val="24"/>
                <w:szCs w:val="24"/>
              </w:rPr>
            </w:pPr>
            <w:r>
              <w:rPr>
                <w:rFonts w:cs="Times New Roman"/>
                <w:sz w:val="24"/>
                <w:szCs w:val="24"/>
              </w:rPr>
              <w:t>Matplotlib</w:t>
            </w:r>
          </w:p>
        </w:tc>
        <w:tc>
          <w:tcPr>
            <w:tcW w:w="4968" w:type="dxa"/>
          </w:tcPr>
          <w:p w14:paraId="35067334" w14:textId="77777777" w:rsidR="00ED0F56" w:rsidRDefault="00000000">
            <w:pPr>
              <w:spacing w:after="0" w:line="240" w:lineRule="auto"/>
              <w:rPr>
                <w:rFonts w:cs="Times New Roman"/>
                <w:sz w:val="24"/>
                <w:szCs w:val="24"/>
              </w:rPr>
            </w:pPr>
            <w:r>
              <w:rPr>
                <w:rFonts w:cs="Times New Roman"/>
                <w:sz w:val="24"/>
                <w:szCs w:val="24"/>
              </w:rPr>
              <w:t>Testing and algorithm visualization</w:t>
            </w:r>
          </w:p>
        </w:tc>
      </w:tr>
      <w:tr w:rsidR="00ED0F56" w14:paraId="47A41E0D" w14:textId="77777777">
        <w:trPr>
          <w:jc w:val="center"/>
        </w:trPr>
        <w:tc>
          <w:tcPr>
            <w:tcW w:w="4968" w:type="dxa"/>
          </w:tcPr>
          <w:p w14:paraId="33F4D6BC" w14:textId="77777777" w:rsidR="00ED0F56" w:rsidRDefault="00000000">
            <w:pPr>
              <w:spacing w:after="0" w:line="240" w:lineRule="auto"/>
              <w:rPr>
                <w:rFonts w:cs="Times New Roman"/>
                <w:sz w:val="24"/>
                <w:szCs w:val="24"/>
              </w:rPr>
            </w:pPr>
            <w:r>
              <w:rPr>
                <w:rFonts w:cs="Times New Roman"/>
                <w:sz w:val="24"/>
                <w:szCs w:val="24"/>
              </w:rPr>
              <w:t>IoT protocol such as MQTT</w:t>
            </w:r>
          </w:p>
        </w:tc>
        <w:tc>
          <w:tcPr>
            <w:tcW w:w="4968" w:type="dxa"/>
          </w:tcPr>
          <w:p w14:paraId="52DEC7CE" w14:textId="77777777" w:rsidR="00ED0F56" w:rsidRDefault="00000000">
            <w:pPr>
              <w:spacing w:after="0" w:line="240" w:lineRule="auto"/>
              <w:rPr>
                <w:rFonts w:cs="Times New Roman"/>
                <w:sz w:val="24"/>
                <w:szCs w:val="24"/>
              </w:rPr>
            </w:pPr>
            <w:r>
              <w:rPr>
                <w:rFonts w:cs="Times New Roman"/>
                <w:sz w:val="24"/>
                <w:szCs w:val="24"/>
              </w:rPr>
              <w:t>Optional sensor event transport</w:t>
            </w:r>
          </w:p>
        </w:tc>
      </w:tr>
    </w:tbl>
    <w:p w14:paraId="7E21A7FE"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3.8 Security Considerations</w:t>
      </w:r>
    </w:p>
    <w:p w14:paraId="6C36C238" w14:textId="77777777" w:rsidR="00ED0F56" w:rsidRDefault="00000000">
      <w:pPr>
        <w:spacing w:after="100" w:line="259" w:lineRule="auto"/>
        <w:jc w:val="both"/>
        <w:rPr>
          <w:rFonts w:cs="Times New Roman"/>
          <w:sz w:val="24"/>
          <w:szCs w:val="24"/>
        </w:rPr>
      </w:pPr>
      <w:r>
        <w:rPr>
          <w:rFonts w:cs="Times New Roman"/>
          <w:sz w:val="24"/>
          <w:szCs w:val="24"/>
        </w:rPr>
        <w:t>Administrative operations should require authentication. Sensor and API traffic should be protected when deployed beyond a local prototype. Access controls should distinguish driver, operator, and administrator privileges. Logs should record important changes such as manual slot overrides and route-map updates.</w:t>
      </w:r>
    </w:p>
    <w:p w14:paraId="0BC5BD6E" w14:textId="77777777" w:rsidR="00ED0F56" w:rsidRDefault="00000000">
      <w:pPr>
        <w:rPr>
          <w:rFonts w:cs="Times New Roman"/>
          <w:sz w:val="24"/>
          <w:szCs w:val="24"/>
        </w:rPr>
      </w:pPr>
      <w:r>
        <w:rPr>
          <w:rFonts w:cs="Times New Roman"/>
          <w:sz w:val="24"/>
          <w:szCs w:val="24"/>
        </w:rPr>
        <w:br w:type="page"/>
      </w:r>
    </w:p>
    <w:p w14:paraId="3C00EBC5"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3.9 Parking Map Representation</w:t>
      </w:r>
    </w:p>
    <w:p w14:paraId="0A61B0FF" w14:textId="77777777" w:rsidR="00ED0F56" w:rsidRDefault="00000000">
      <w:pPr>
        <w:spacing w:after="100" w:line="259" w:lineRule="auto"/>
        <w:jc w:val="both"/>
        <w:rPr>
          <w:rFonts w:cs="Times New Roman"/>
          <w:sz w:val="24"/>
          <w:szCs w:val="24"/>
        </w:rPr>
      </w:pPr>
      <w:r>
        <w:rPr>
          <w:rFonts w:cs="Times New Roman"/>
          <w:sz w:val="24"/>
          <w:szCs w:val="24"/>
        </w:rPr>
        <w:t xml:space="preserve">The parking facility is converted into a graph G=(V,E). V represents locations such as entrances, intersections, lane turning points, and parking slots. </w:t>
      </w:r>
      <w:proofErr w:type="spellStart"/>
      <w:r>
        <w:rPr>
          <w:rFonts w:cs="Times New Roman"/>
          <w:sz w:val="24"/>
          <w:szCs w:val="24"/>
        </w:rPr>
        <w:t>E</w:t>
      </w:r>
      <w:proofErr w:type="spellEnd"/>
      <w:r>
        <w:rPr>
          <w:rFonts w:cs="Times New Roman"/>
          <w:sz w:val="24"/>
          <w:szCs w:val="24"/>
        </w:rPr>
        <w:t xml:space="preserve"> represents legal movements between those locations. Each edge has a cost. In the simplest case, cost equals physical distance. A richer model can add penalties for turns, congestion, ramps, narrow segments, or restricted areas.</w:t>
      </w:r>
    </w:p>
    <w:p w14:paraId="60CFE49A" w14:textId="77777777" w:rsidR="00ED0F56" w:rsidRDefault="00000000">
      <w:pPr>
        <w:spacing w:after="100" w:line="259" w:lineRule="auto"/>
        <w:jc w:val="both"/>
        <w:rPr>
          <w:rFonts w:cs="Times New Roman"/>
          <w:sz w:val="24"/>
          <w:szCs w:val="24"/>
        </w:rPr>
      </w:pPr>
      <w:r>
        <w:rPr>
          <w:rFonts w:cs="Times New Roman"/>
          <w:sz w:val="24"/>
          <w:szCs w:val="24"/>
        </w:rPr>
        <w:t>For example, if a route segment has distance d and a congestion penalty p, the effective cost can be represented as c=</w:t>
      </w:r>
      <w:proofErr w:type="spellStart"/>
      <w:r>
        <w:rPr>
          <w:rFonts w:cs="Times New Roman"/>
          <w:sz w:val="24"/>
          <w:szCs w:val="24"/>
        </w:rPr>
        <w:t>d+p</w:t>
      </w:r>
      <w:proofErr w:type="spellEnd"/>
      <w:r>
        <w:rPr>
          <w:rFonts w:cs="Times New Roman"/>
          <w:sz w:val="24"/>
          <w:szCs w:val="24"/>
        </w:rPr>
        <w:t>. If a lane is blocked, the edge is removed or assigned a very large cost so that A* will not use it.</w:t>
      </w:r>
    </w:p>
    <w:p w14:paraId="2281CA1A"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3.10 Candidate Slot Selection</w:t>
      </w:r>
    </w:p>
    <w:p w14:paraId="68331F56" w14:textId="77777777" w:rsidR="00ED0F56" w:rsidRDefault="00000000">
      <w:pPr>
        <w:spacing w:after="100" w:line="259" w:lineRule="auto"/>
        <w:jc w:val="both"/>
        <w:rPr>
          <w:rFonts w:cs="Times New Roman"/>
          <w:sz w:val="24"/>
          <w:szCs w:val="24"/>
        </w:rPr>
      </w:pPr>
      <w:r>
        <w:rPr>
          <w:rFonts w:cs="Times New Roman"/>
          <w:sz w:val="24"/>
          <w:szCs w:val="24"/>
        </w:rPr>
        <w:t>The system should not automatically choose the geometrically closest slot without considering reachability. Candidate filtering may use slot status, vehicle category, reservation rules, zone preference, and distance. After filtering, the planner can run A* for each candidate or use a multi-goal strategy. For a small prototype, planning to the nearest few eligible slots is practical.</w:t>
      </w:r>
    </w:p>
    <w:p w14:paraId="0C46028F"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3.11 Route Recalculation</w:t>
      </w:r>
    </w:p>
    <w:p w14:paraId="74DCD308" w14:textId="77777777" w:rsidR="00ED0F56" w:rsidRDefault="00000000">
      <w:pPr>
        <w:spacing w:after="100" w:line="259" w:lineRule="auto"/>
        <w:jc w:val="both"/>
        <w:rPr>
          <w:rFonts w:cs="Times New Roman"/>
          <w:sz w:val="24"/>
          <w:szCs w:val="24"/>
        </w:rPr>
      </w:pPr>
      <w:r>
        <w:rPr>
          <w:rFonts w:cs="Times New Roman"/>
          <w:sz w:val="24"/>
          <w:szCs w:val="24"/>
        </w:rPr>
        <w:t>When a sensor event changes a slot from available to occupied, the system checks whether that slot is the current destination. If yes, a replacement slot is selected and a new path is calculated. When a lane becomes blocked, the affected edge is disabled and the route is recalculated from the vehicle's latest known node.</w:t>
      </w:r>
    </w:p>
    <w:p w14:paraId="5698C4C1"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3.12 Pseudocode</w:t>
      </w:r>
    </w:p>
    <w:p w14:paraId="3DC0FADA" w14:textId="77777777" w:rsidR="00ED0F56" w:rsidRDefault="00000000">
      <w:pPr>
        <w:spacing w:after="100" w:line="259" w:lineRule="auto"/>
        <w:jc w:val="both"/>
        <w:rPr>
          <w:rFonts w:cs="Times New Roman"/>
          <w:sz w:val="24"/>
          <w:szCs w:val="24"/>
        </w:rPr>
      </w:pPr>
      <w:r>
        <w:rPr>
          <w:rFonts w:cs="Times New Roman"/>
          <w:sz w:val="24"/>
          <w:szCs w:val="24"/>
        </w:rPr>
        <w:t>1. Receive current vehicle node and eligible slot list. 2. Build the current traversable graph. 3. For each candidate slot, run A* from the current node to the slot. 4. Compare route costs. 5. Select the lowest valid cost route. 6. Convert the node sequence into human-readable directions. 7. Monitor occupancy and obstacles. 8. Re-plan if the current route becomes invalid.</w:t>
      </w:r>
    </w:p>
    <w:p w14:paraId="2F6455C3" w14:textId="77777777" w:rsidR="00ED0F56" w:rsidRDefault="00000000">
      <w:pPr>
        <w:jc w:val="both"/>
        <w:rPr>
          <w:rFonts w:cs="Times New Roman"/>
          <w:sz w:val="24"/>
          <w:szCs w:val="24"/>
        </w:rPr>
      </w:pPr>
      <w:r>
        <w:rPr>
          <w:rFonts w:cs="Times New Roman"/>
          <w:sz w:val="24"/>
          <w:szCs w:val="24"/>
        </w:rPr>
        <w:br w:type="page"/>
      </w:r>
    </w:p>
    <w:p w14:paraId="373AE824" w14:textId="77777777" w:rsidR="00ED0F56" w:rsidRDefault="00000000">
      <w:pPr>
        <w:ind w:firstLineChars="550" w:firstLine="1546"/>
        <w:jc w:val="both"/>
        <w:rPr>
          <w:rFonts w:cs="Times New Roman"/>
          <w:sz w:val="28"/>
          <w:szCs w:val="28"/>
        </w:rPr>
      </w:pPr>
      <w:r>
        <w:rPr>
          <w:rFonts w:cs="Times New Roman"/>
          <w:b/>
          <w:sz w:val="28"/>
          <w:szCs w:val="28"/>
        </w:rPr>
        <w:lastRenderedPageBreak/>
        <w:t xml:space="preserve"> SYSTEM DESIGN AND IMPLEMENTATION</w:t>
      </w:r>
    </w:p>
    <w:p w14:paraId="69E87FCC"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3.13 User Interface and Guidance</w:t>
      </w:r>
    </w:p>
    <w:p w14:paraId="177BA355" w14:textId="77777777" w:rsidR="00ED0F56" w:rsidRDefault="00000000">
      <w:pPr>
        <w:jc w:val="center"/>
        <w:rPr>
          <w:rFonts w:cs="Times New Roman"/>
          <w:sz w:val="24"/>
          <w:szCs w:val="24"/>
        </w:rPr>
      </w:pPr>
      <w:r>
        <w:rPr>
          <w:rFonts w:cs="Times New Roman"/>
          <w:noProof/>
          <w:sz w:val="24"/>
          <w:szCs w:val="24"/>
        </w:rPr>
        <w:drawing>
          <wp:inline distT="0" distB="0" distL="114300" distR="114300" wp14:anchorId="0EA5F4D8" wp14:editId="0FAEB5DF">
            <wp:extent cx="5943600" cy="324358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3600" cy="3243784"/>
                    </a:xfrm>
                    <a:prstGeom prst="rect">
                      <a:avLst/>
                    </a:prstGeom>
                  </pic:spPr>
                </pic:pic>
              </a:graphicData>
            </a:graphic>
          </wp:inline>
        </w:drawing>
      </w:r>
    </w:p>
    <w:p w14:paraId="7D35AEC5" w14:textId="77777777" w:rsidR="00ED0F56" w:rsidRDefault="00000000">
      <w:pPr>
        <w:spacing w:after="100" w:line="259" w:lineRule="auto"/>
        <w:jc w:val="both"/>
        <w:rPr>
          <w:rFonts w:cs="Times New Roman"/>
          <w:sz w:val="24"/>
          <w:szCs w:val="24"/>
        </w:rPr>
      </w:pPr>
      <w:r>
        <w:rPr>
          <w:rFonts w:cs="Times New Roman"/>
          <w:sz w:val="24"/>
          <w:szCs w:val="24"/>
        </w:rPr>
        <w:t>The user interface should communicate three pieces of information clearly: where to go, where to park, and whether the recommendation is still valid. A route can be represented visually on a map with arrows. For accessibility, the same information can be delivered as text, audio, or LED signage. The destination slot should be highlighted with a unique identifier such as B-14.</w:t>
      </w:r>
    </w:p>
    <w:p w14:paraId="0F7EB2EE"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3.14 Example Guidance Sequence</w:t>
      </w:r>
    </w:p>
    <w:p w14:paraId="0AA31594" w14:textId="77777777" w:rsidR="00ED0F56" w:rsidRDefault="00000000">
      <w:pPr>
        <w:pStyle w:val="ListBullet"/>
        <w:spacing w:after="40"/>
        <w:jc w:val="both"/>
        <w:rPr>
          <w:rFonts w:cs="Times New Roman"/>
          <w:sz w:val="24"/>
          <w:szCs w:val="24"/>
        </w:rPr>
      </w:pPr>
      <w:r>
        <w:rPr>
          <w:rFonts w:cs="Times New Roman"/>
          <w:sz w:val="24"/>
          <w:szCs w:val="24"/>
        </w:rPr>
        <w:t>Vehicle enters through Gate A.</w:t>
      </w:r>
    </w:p>
    <w:p w14:paraId="2D7F7C53" w14:textId="77777777" w:rsidR="00ED0F56" w:rsidRDefault="00000000">
      <w:pPr>
        <w:pStyle w:val="ListBullet"/>
        <w:spacing w:after="40"/>
        <w:jc w:val="both"/>
        <w:rPr>
          <w:rFonts w:cs="Times New Roman"/>
          <w:sz w:val="24"/>
          <w:szCs w:val="24"/>
        </w:rPr>
      </w:pPr>
      <w:r>
        <w:rPr>
          <w:rFonts w:cs="Times New Roman"/>
          <w:sz w:val="24"/>
          <w:szCs w:val="24"/>
        </w:rPr>
        <w:t>System detects vehicle at node A0.</w:t>
      </w:r>
    </w:p>
    <w:p w14:paraId="0ED1406A" w14:textId="77777777" w:rsidR="00ED0F56" w:rsidRDefault="00000000">
      <w:pPr>
        <w:pStyle w:val="ListBullet"/>
        <w:spacing w:after="40"/>
        <w:jc w:val="both"/>
        <w:rPr>
          <w:rFonts w:cs="Times New Roman"/>
          <w:sz w:val="24"/>
          <w:szCs w:val="24"/>
        </w:rPr>
      </w:pPr>
      <w:r>
        <w:rPr>
          <w:rFonts w:cs="Times New Roman"/>
          <w:sz w:val="24"/>
          <w:szCs w:val="24"/>
        </w:rPr>
        <w:t>Parking-state manager reports available slots B-11, B-14 and C-03.</w:t>
      </w:r>
    </w:p>
    <w:p w14:paraId="0CA0E832" w14:textId="77777777" w:rsidR="00ED0F56" w:rsidRDefault="00000000">
      <w:pPr>
        <w:pStyle w:val="ListBullet"/>
        <w:spacing w:after="40"/>
        <w:jc w:val="both"/>
        <w:rPr>
          <w:rFonts w:cs="Times New Roman"/>
          <w:sz w:val="24"/>
          <w:szCs w:val="24"/>
        </w:rPr>
      </w:pPr>
      <w:r>
        <w:rPr>
          <w:rFonts w:cs="Times New Roman"/>
          <w:sz w:val="24"/>
          <w:szCs w:val="24"/>
        </w:rPr>
        <w:t>Rules remove reserved or unsuitable spaces.</w:t>
      </w:r>
    </w:p>
    <w:p w14:paraId="13F876CC" w14:textId="77777777" w:rsidR="00ED0F56" w:rsidRDefault="00000000">
      <w:pPr>
        <w:pStyle w:val="ListBullet"/>
        <w:spacing w:after="40"/>
        <w:jc w:val="both"/>
        <w:rPr>
          <w:rFonts w:cs="Times New Roman"/>
          <w:sz w:val="24"/>
          <w:szCs w:val="24"/>
        </w:rPr>
      </w:pPr>
      <w:r>
        <w:rPr>
          <w:rFonts w:cs="Times New Roman"/>
          <w:sz w:val="24"/>
          <w:szCs w:val="24"/>
        </w:rPr>
        <w:t>A* calculates routes to the remaining candidates.</w:t>
      </w:r>
    </w:p>
    <w:p w14:paraId="3DF21F2A" w14:textId="77777777" w:rsidR="00ED0F56" w:rsidRDefault="00000000">
      <w:pPr>
        <w:pStyle w:val="ListBullet"/>
        <w:spacing w:after="40"/>
        <w:jc w:val="both"/>
        <w:rPr>
          <w:rFonts w:cs="Times New Roman"/>
          <w:sz w:val="24"/>
          <w:szCs w:val="24"/>
        </w:rPr>
      </w:pPr>
      <w:r>
        <w:rPr>
          <w:rFonts w:cs="Times New Roman"/>
          <w:sz w:val="24"/>
          <w:szCs w:val="24"/>
        </w:rPr>
        <w:t>Slot B-14 has the lowest valid travel cost.</w:t>
      </w:r>
    </w:p>
    <w:p w14:paraId="0CA26ACC" w14:textId="77777777" w:rsidR="00ED0F56" w:rsidRDefault="00000000">
      <w:pPr>
        <w:pStyle w:val="ListBullet"/>
        <w:spacing w:after="40"/>
        <w:jc w:val="both"/>
        <w:rPr>
          <w:rFonts w:cs="Times New Roman"/>
          <w:sz w:val="24"/>
          <w:szCs w:val="24"/>
        </w:rPr>
      </w:pPr>
      <w:r>
        <w:rPr>
          <w:rFonts w:cs="Times New Roman"/>
          <w:sz w:val="24"/>
          <w:szCs w:val="24"/>
        </w:rPr>
        <w:t>Interface displays: “Proceed to Block B → Level 1 → Slot B-14.”</w:t>
      </w:r>
    </w:p>
    <w:p w14:paraId="4DE7D419" w14:textId="77777777" w:rsidR="00ED0F56" w:rsidRDefault="00000000">
      <w:pPr>
        <w:pStyle w:val="ListBullet"/>
        <w:spacing w:after="40"/>
        <w:jc w:val="both"/>
        <w:rPr>
          <w:rFonts w:cs="Times New Roman"/>
          <w:sz w:val="24"/>
          <w:szCs w:val="24"/>
        </w:rPr>
      </w:pPr>
      <w:r>
        <w:rPr>
          <w:rFonts w:cs="Times New Roman"/>
          <w:sz w:val="24"/>
          <w:szCs w:val="24"/>
        </w:rPr>
        <w:t>If B-14 becomes occupied before arrival, the system selects the next valid slot and recalculates.</w:t>
      </w:r>
    </w:p>
    <w:p w14:paraId="51C0A191" w14:textId="77777777" w:rsidR="00ED0F56" w:rsidRDefault="00ED0F56">
      <w:pPr>
        <w:pStyle w:val="Heading1"/>
        <w:jc w:val="both"/>
        <w:rPr>
          <w:rFonts w:ascii="Times New Roman" w:hAnsi="Times New Roman" w:cs="Times New Roman"/>
          <w:sz w:val="24"/>
          <w:szCs w:val="24"/>
        </w:rPr>
      </w:pPr>
    </w:p>
    <w:p w14:paraId="66031363" w14:textId="77777777" w:rsidR="00ED0F56" w:rsidRDefault="00ED0F56">
      <w:pPr>
        <w:pStyle w:val="Heading1"/>
        <w:rPr>
          <w:rFonts w:ascii="Times New Roman" w:hAnsi="Times New Roman" w:cs="Times New Roman"/>
          <w:sz w:val="24"/>
          <w:szCs w:val="24"/>
        </w:rPr>
      </w:pPr>
    </w:p>
    <w:p w14:paraId="1F0BA365" w14:textId="77777777" w:rsidR="00ED0F56" w:rsidRDefault="00ED0F56"/>
    <w:p w14:paraId="1C8818C9"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lastRenderedPageBreak/>
        <w:t>3.15 Implementation Modules</w:t>
      </w:r>
    </w:p>
    <w:tbl>
      <w:tblPr>
        <w:tblStyle w:val="TableGrid"/>
        <w:tblW w:w="0" w:type="auto"/>
        <w:jc w:val="center"/>
        <w:tblLook w:val="04A0" w:firstRow="1" w:lastRow="0" w:firstColumn="1" w:lastColumn="0" w:noHBand="0" w:noVBand="1"/>
      </w:tblPr>
      <w:tblGrid>
        <w:gridCol w:w="3310"/>
        <w:gridCol w:w="3308"/>
        <w:gridCol w:w="3308"/>
      </w:tblGrid>
      <w:tr w:rsidR="00ED0F56" w14:paraId="6EF5C1FF" w14:textId="77777777">
        <w:trPr>
          <w:jc w:val="center"/>
        </w:trPr>
        <w:tc>
          <w:tcPr>
            <w:tcW w:w="3312" w:type="dxa"/>
          </w:tcPr>
          <w:p w14:paraId="2C2B8840" w14:textId="77777777" w:rsidR="00ED0F56" w:rsidRDefault="00000000">
            <w:pPr>
              <w:spacing w:after="0" w:line="240" w:lineRule="auto"/>
              <w:rPr>
                <w:rFonts w:cs="Times New Roman"/>
                <w:sz w:val="24"/>
                <w:szCs w:val="24"/>
              </w:rPr>
            </w:pPr>
            <w:r>
              <w:rPr>
                <w:rFonts w:cs="Times New Roman"/>
                <w:b/>
                <w:sz w:val="24"/>
                <w:szCs w:val="24"/>
              </w:rPr>
              <w:t>Module</w:t>
            </w:r>
          </w:p>
        </w:tc>
        <w:tc>
          <w:tcPr>
            <w:tcW w:w="3312" w:type="dxa"/>
          </w:tcPr>
          <w:p w14:paraId="1D16BFB1" w14:textId="77777777" w:rsidR="00ED0F56" w:rsidRDefault="00000000">
            <w:pPr>
              <w:spacing w:after="0" w:line="240" w:lineRule="auto"/>
              <w:rPr>
                <w:rFonts w:cs="Times New Roman"/>
                <w:sz w:val="24"/>
                <w:szCs w:val="24"/>
              </w:rPr>
            </w:pPr>
            <w:r>
              <w:rPr>
                <w:rFonts w:cs="Times New Roman"/>
                <w:b/>
                <w:sz w:val="24"/>
                <w:szCs w:val="24"/>
              </w:rPr>
              <w:t>Input</w:t>
            </w:r>
          </w:p>
        </w:tc>
        <w:tc>
          <w:tcPr>
            <w:tcW w:w="3312" w:type="dxa"/>
          </w:tcPr>
          <w:p w14:paraId="0CC4A4DF" w14:textId="77777777" w:rsidR="00ED0F56" w:rsidRDefault="00000000">
            <w:pPr>
              <w:spacing w:after="0" w:line="240" w:lineRule="auto"/>
              <w:rPr>
                <w:rFonts w:cs="Times New Roman"/>
                <w:sz w:val="24"/>
                <w:szCs w:val="24"/>
              </w:rPr>
            </w:pPr>
            <w:r>
              <w:rPr>
                <w:rFonts w:cs="Times New Roman"/>
                <w:b/>
                <w:sz w:val="24"/>
                <w:szCs w:val="24"/>
              </w:rPr>
              <w:t>Output</w:t>
            </w:r>
          </w:p>
        </w:tc>
      </w:tr>
      <w:tr w:rsidR="00ED0F56" w14:paraId="222FE106" w14:textId="77777777">
        <w:trPr>
          <w:jc w:val="center"/>
        </w:trPr>
        <w:tc>
          <w:tcPr>
            <w:tcW w:w="3312" w:type="dxa"/>
          </w:tcPr>
          <w:p w14:paraId="65203C4F" w14:textId="77777777" w:rsidR="00ED0F56" w:rsidRDefault="00000000">
            <w:pPr>
              <w:spacing w:after="0" w:line="240" w:lineRule="auto"/>
              <w:rPr>
                <w:rFonts w:cs="Times New Roman"/>
                <w:sz w:val="24"/>
                <w:szCs w:val="24"/>
              </w:rPr>
            </w:pPr>
            <w:r>
              <w:rPr>
                <w:rFonts w:cs="Times New Roman"/>
                <w:sz w:val="24"/>
                <w:szCs w:val="24"/>
              </w:rPr>
              <w:t>sensor_simulator.py</w:t>
            </w:r>
          </w:p>
        </w:tc>
        <w:tc>
          <w:tcPr>
            <w:tcW w:w="3312" w:type="dxa"/>
          </w:tcPr>
          <w:p w14:paraId="20B69976" w14:textId="77777777" w:rsidR="00ED0F56" w:rsidRDefault="00000000">
            <w:pPr>
              <w:spacing w:after="0" w:line="240" w:lineRule="auto"/>
              <w:rPr>
                <w:rFonts w:cs="Times New Roman"/>
                <w:sz w:val="24"/>
                <w:szCs w:val="24"/>
              </w:rPr>
            </w:pPr>
            <w:r>
              <w:rPr>
                <w:rFonts w:cs="Times New Roman"/>
                <w:sz w:val="24"/>
                <w:szCs w:val="24"/>
              </w:rPr>
              <w:t>Simulated occupancy events</w:t>
            </w:r>
          </w:p>
        </w:tc>
        <w:tc>
          <w:tcPr>
            <w:tcW w:w="3312" w:type="dxa"/>
          </w:tcPr>
          <w:p w14:paraId="182A19E3" w14:textId="77777777" w:rsidR="00ED0F56" w:rsidRDefault="00000000">
            <w:pPr>
              <w:spacing w:after="0" w:line="240" w:lineRule="auto"/>
              <w:rPr>
                <w:rFonts w:cs="Times New Roman"/>
                <w:sz w:val="24"/>
                <w:szCs w:val="24"/>
              </w:rPr>
            </w:pPr>
            <w:r>
              <w:rPr>
                <w:rFonts w:cs="Times New Roman"/>
                <w:sz w:val="24"/>
                <w:szCs w:val="24"/>
              </w:rPr>
              <w:t>Slot-state events</w:t>
            </w:r>
          </w:p>
        </w:tc>
      </w:tr>
      <w:tr w:rsidR="00ED0F56" w14:paraId="63D10D57" w14:textId="77777777">
        <w:trPr>
          <w:jc w:val="center"/>
        </w:trPr>
        <w:tc>
          <w:tcPr>
            <w:tcW w:w="3312" w:type="dxa"/>
          </w:tcPr>
          <w:p w14:paraId="21D86891" w14:textId="77777777" w:rsidR="00ED0F56" w:rsidRDefault="00000000">
            <w:pPr>
              <w:spacing w:after="0" w:line="240" w:lineRule="auto"/>
              <w:rPr>
                <w:rFonts w:cs="Times New Roman"/>
                <w:sz w:val="24"/>
                <w:szCs w:val="24"/>
              </w:rPr>
            </w:pPr>
            <w:r>
              <w:rPr>
                <w:rFonts w:cs="Times New Roman"/>
                <w:sz w:val="24"/>
                <w:szCs w:val="24"/>
              </w:rPr>
              <w:t>parking_db.py</w:t>
            </w:r>
          </w:p>
        </w:tc>
        <w:tc>
          <w:tcPr>
            <w:tcW w:w="3312" w:type="dxa"/>
          </w:tcPr>
          <w:p w14:paraId="06303DCC" w14:textId="77777777" w:rsidR="00ED0F56" w:rsidRDefault="00000000">
            <w:pPr>
              <w:spacing w:after="0" w:line="240" w:lineRule="auto"/>
              <w:rPr>
                <w:rFonts w:cs="Times New Roman"/>
                <w:sz w:val="24"/>
                <w:szCs w:val="24"/>
              </w:rPr>
            </w:pPr>
            <w:r>
              <w:rPr>
                <w:rFonts w:cs="Times New Roman"/>
                <w:sz w:val="24"/>
                <w:szCs w:val="24"/>
              </w:rPr>
              <w:t>Events and map records</w:t>
            </w:r>
          </w:p>
        </w:tc>
        <w:tc>
          <w:tcPr>
            <w:tcW w:w="3312" w:type="dxa"/>
          </w:tcPr>
          <w:p w14:paraId="03BF7AA7" w14:textId="77777777" w:rsidR="00ED0F56" w:rsidRDefault="00000000">
            <w:pPr>
              <w:spacing w:after="0" w:line="240" w:lineRule="auto"/>
              <w:rPr>
                <w:rFonts w:cs="Times New Roman"/>
                <w:sz w:val="24"/>
                <w:szCs w:val="24"/>
              </w:rPr>
            </w:pPr>
            <w:r>
              <w:rPr>
                <w:rFonts w:cs="Times New Roman"/>
                <w:sz w:val="24"/>
                <w:szCs w:val="24"/>
              </w:rPr>
              <w:t>Current state</w:t>
            </w:r>
          </w:p>
        </w:tc>
      </w:tr>
      <w:tr w:rsidR="00ED0F56" w14:paraId="330F91CF" w14:textId="77777777">
        <w:trPr>
          <w:jc w:val="center"/>
        </w:trPr>
        <w:tc>
          <w:tcPr>
            <w:tcW w:w="3312" w:type="dxa"/>
          </w:tcPr>
          <w:p w14:paraId="65F9B70B" w14:textId="77777777" w:rsidR="00ED0F56" w:rsidRDefault="00000000">
            <w:pPr>
              <w:spacing w:after="0" w:line="240" w:lineRule="auto"/>
              <w:rPr>
                <w:rFonts w:cs="Times New Roman"/>
                <w:sz w:val="24"/>
                <w:szCs w:val="24"/>
              </w:rPr>
            </w:pPr>
            <w:r>
              <w:rPr>
                <w:rFonts w:cs="Times New Roman"/>
                <w:sz w:val="24"/>
                <w:szCs w:val="24"/>
              </w:rPr>
              <w:t>graph.py</w:t>
            </w:r>
          </w:p>
        </w:tc>
        <w:tc>
          <w:tcPr>
            <w:tcW w:w="3312" w:type="dxa"/>
          </w:tcPr>
          <w:p w14:paraId="37F0052D" w14:textId="77777777" w:rsidR="00ED0F56" w:rsidRDefault="00000000">
            <w:pPr>
              <w:spacing w:after="0" w:line="240" w:lineRule="auto"/>
              <w:rPr>
                <w:rFonts w:cs="Times New Roman"/>
                <w:sz w:val="24"/>
                <w:szCs w:val="24"/>
              </w:rPr>
            </w:pPr>
            <w:r>
              <w:rPr>
                <w:rFonts w:cs="Times New Roman"/>
                <w:sz w:val="24"/>
                <w:szCs w:val="24"/>
              </w:rPr>
              <w:t>Nodes and edges</w:t>
            </w:r>
          </w:p>
        </w:tc>
        <w:tc>
          <w:tcPr>
            <w:tcW w:w="3312" w:type="dxa"/>
          </w:tcPr>
          <w:p w14:paraId="0E036392" w14:textId="77777777" w:rsidR="00ED0F56" w:rsidRDefault="00000000">
            <w:pPr>
              <w:spacing w:after="0" w:line="240" w:lineRule="auto"/>
              <w:rPr>
                <w:rFonts w:cs="Times New Roman"/>
                <w:sz w:val="24"/>
                <w:szCs w:val="24"/>
              </w:rPr>
            </w:pPr>
            <w:r>
              <w:rPr>
                <w:rFonts w:cs="Times New Roman"/>
                <w:sz w:val="24"/>
                <w:szCs w:val="24"/>
              </w:rPr>
              <w:t>Search graph</w:t>
            </w:r>
          </w:p>
        </w:tc>
      </w:tr>
      <w:tr w:rsidR="00ED0F56" w14:paraId="5070DC54" w14:textId="77777777">
        <w:trPr>
          <w:jc w:val="center"/>
        </w:trPr>
        <w:tc>
          <w:tcPr>
            <w:tcW w:w="3312" w:type="dxa"/>
          </w:tcPr>
          <w:p w14:paraId="77598DC2" w14:textId="77777777" w:rsidR="00ED0F56" w:rsidRDefault="00000000">
            <w:pPr>
              <w:spacing w:after="0" w:line="240" w:lineRule="auto"/>
              <w:rPr>
                <w:rFonts w:cs="Times New Roman"/>
                <w:sz w:val="24"/>
                <w:szCs w:val="24"/>
              </w:rPr>
            </w:pPr>
            <w:r>
              <w:rPr>
                <w:rFonts w:cs="Times New Roman"/>
                <w:sz w:val="24"/>
                <w:szCs w:val="24"/>
              </w:rPr>
              <w:t>astar.py</w:t>
            </w:r>
          </w:p>
        </w:tc>
        <w:tc>
          <w:tcPr>
            <w:tcW w:w="3312" w:type="dxa"/>
          </w:tcPr>
          <w:p w14:paraId="41A04A55" w14:textId="77777777" w:rsidR="00ED0F56" w:rsidRDefault="00000000">
            <w:pPr>
              <w:spacing w:after="0" w:line="240" w:lineRule="auto"/>
              <w:rPr>
                <w:rFonts w:cs="Times New Roman"/>
                <w:sz w:val="24"/>
                <w:szCs w:val="24"/>
              </w:rPr>
            </w:pPr>
            <w:r>
              <w:rPr>
                <w:rFonts w:cs="Times New Roman"/>
                <w:sz w:val="24"/>
                <w:szCs w:val="24"/>
              </w:rPr>
              <w:t>Start, goal, graph</w:t>
            </w:r>
          </w:p>
        </w:tc>
        <w:tc>
          <w:tcPr>
            <w:tcW w:w="3312" w:type="dxa"/>
          </w:tcPr>
          <w:p w14:paraId="3D506649" w14:textId="77777777" w:rsidR="00ED0F56" w:rsidRDefault="00000000">
            <w:pPr>
              <w:spacing w:after="0" w:line="240" w:lineRule="auto"/>
              <w:rPr>
                <w:rFonts w:cs="Times New Roman"/>
                <w:sz w:val="24"/>
                <w:szCs w:val="24"/>
              </w:rPr>
            </w:pPr>
            <w:r>
              <w:rPr>
                <w:rFonts w:cs="Times New Roman"/>
                <w:sz w:val="24"/>
                <w:szCs w:val="24"/>
              </w:rPr>
              <w:t>Path and cost</w:t>
            </w:r>
          </w:p>
        </w:tc>
      </w:tr>
      <w:tr w:rsidR="00ED0F56" w14:paraId="6C4E8C5D" w14:textId="77777777">
        <w:trPr>
          <w:jc w:val="center"/>
        </w:trPr>
        <w:tc>
          <w:tcPr>
            <w:tcW w:w="3312" w:type="dxa"/>
          </w:tcPr>
          <w:p w14:paraId="14C16C3E" w14:textId="77777777" w:rsidR="00ED0F56" w:rsidRDefault="00000000">
            <w:pPr>
              <w:spacing w:after="0" w:line="240" w:lineRule="auto"/>
              <w:rPr>
                <w:rFonts w:cs="Times New Roman"/>
                <w:sz w:val="24"/>
                <w:szCs w:val="24"/>
              </w:rPr>
            </w:pPr>
            <w:r>
              <w:rPr>
                <w:rFonts w:cs="Times New Roman"/>
                <w:sz w:val="24"/>
                <w:szCs w:val="24"/>
              </w:rPr>
              <w:t>rules.py</w:t>
            </w:r>
          </w:p>
        </w:tc>
        <w:tc>
          <w:tcPr>
            <w:tcW w:w="3312" w:type="dxa"/>
          </w:tcPr>
          <w:p w14:paraId="5B624550" w14:textId="77777777" w:rsidR="00ED0F56" w:rsidRDefault="00000000">
            <w:pPr>
              <w:spacing w:after="0" w:line="240" w:lineRule="auto"/>
              <w:rPr>
                <w:rFonts w:cs="Times New Roman"/>
                <w:sz w:val="24"/>
                <w:szCs w:val="24"/>
              </w:rPr>
            </w:pPr>
            <w:r>
              <w:rPr>
                <w:rFonts w:cs="Times New Roman"/>
                <w:sz w:val="24"/>
                <w:szCs w:val="24"/>
              </w:rPr>
              <w:t>Slot/vehicle properties</w:t>
            </w:r>
          </w:p>
        </w:tc>
        <w:tc>
          <w:tcPr>
            <w:tcW w:w="3312" w:type="dxa"/>
          </w:tcPr>
          <w:p w14:paraId="6409F024" w14:textId="77777777" w:rsidR="00ED0F56" w:rsidRDefault="00000000">
            <w:pPr>
              <w:spacing w:after="0" w:line="240" w:lineRule="auto"/>
              <w:rPr>
                <w:rFonts w:cs="Times New Roman"/>
                <w:sz w:val="24"/>
                <w:szCs w:val="24"/>
              </w:rPr>
            </w:pPr>
            <w:r>
              <w:rPr>
                <w:rFonts w:cs="Times New Roman"/>
                <w:sz w:val="24"/>
                <w:szCs w:val="24"/>
              </w:rPr>
              <w:t>Eligible destinations</w:t>
            </w:r>
          </w:p>
        </w:tc>
      </w:tr>
      <w:tr w:rsidR="00ED0F56" w14:paraId="110E7376" w14:textId="77777777">
        <w:trPr>
          <w:jc w:val="center"/>
        </w:trPr>
        <w:tc>
          <w:tcPr>
            <w:tcW w:w="3312" w:type="dxa"/>
          </w:tcPr>
          <w:p w14:paraId="1C6BAC38" w14:textId="77777777" w:rsidR="00ED0F56" w:rsidRDefault="00000000">
            <w:pPr>
              <w:spacing w:after="0" w:line="240" w:lineRule="auto"/>
              <w:rPr>
                <w:rFonts w:cs="Times New Roman"/>
                <w:sz w:val="24"/>
                <w:szCs w:val="24"/>
              </w:rPr>
            </w:pPr>
            <w:r>
              <w:rPr>
                <w:rFonts w:cs="Times New Roman"/>
                <w:sz w:val="24"/>
                <w:szCs w:val="24"/>
              </w:rPr>
              <w:t>guidance.py</w:t>
            </w:r>
          </w:p>
        </w:tc>
        <w:tc>
          <w:tcPr>
            <w:tcW w:w="3312" w:type="dxa"/>
          </w:tcPr>
          <w:p w14:paraId="69BAB17D" w14:textId="77777777" w:rsidR="00ED0F56" w:rsidRDefault="00000000">
            <w:pPr>
              <w:spacing w:after="0" w:line="240" w:lineRule="auto"/>
              <w:rPr>
                <w:rFonts w:cs="Times New Roman"/>
                <w:sz w:val="24"/>
                <w:szCs w:val="24"/>
              </w:rPr>
            </w:pPr>
            <w:r>
              <w:rPr>
                <w:rFonts w:cs="Times New Roman"/>
                <w:sz w:val="24"/>
                <w:szCs w:val="24"/>
              </w:rPr>
              <w:t>Path nodes</w:t>
            </w:r>
          </w:p>
        </w:tc>
        <w:tc>
          <w:tcPr>
            <w:tcW w:w="3312" w:type="dxa"/>
          </w:tcPr>
          <w:p w14:paraId="3A37FDC0" w14:textId="77777777" w:rsidR="00ED0F56" w:rsidRDefault="00000000">
            <w:pPr>
              <w:spacing w:after="0" w:line="240" w:lineRule="auto"/>
              <w:rPr>
                <w:rFonts w:cs="Times New Roman"/>
                <w:sz w:val="24"/>
                <w:szCs w:val="24"/>
              </w:rPr>
            </w:pPr>
            <w:r>
              <w:rPr>
                <w:rFonts w:cs="Times New Roman"/>
                <w:sz w:val="24"/>
                <w:szCs w:val="24"/>
              </w:rPr>
              <w:t>Turn instructions</w:t>
            </w:r>
          </w:p>
        </w:tc>
      </w:tr>
      <w:tr w:rsidR="00ED0F56" w14:paraId="1F5C34CB" w14:textId="77777777">
        <w:trPr>
          <w:jc w:val="center"/>
        </w:trPr>
        <w:tc>
          <w:tcPr>
            <w:tcW w:w="3312" w:type="dxa"/>
          </w:tcPr>
          <w:p w14:paraId="72703EFF" w14:textId="77777777" w:rsidR="00ED0F56" w:rsidRDefault="00000000">
            <w:pPr>
              <w:spacing w:after="0" w:line="240" w:lineRule="auto"/>
              <w:rPr>
                <w:rFonts w:cs="Times New Roman"/>
                <w:sz w:val="24"/>
                <w:szCs w:val="24"/>
              </w:rPr>
            </w:pPr>
            <w:r>
              <w:rPr>
                <w:rFonts w:cs="Times New Roman"/>
                <w:sz w:val="24"/>
                <w:szCs w:val="24"/>
              </w:rPr>
              <w:t>dashboard.py</w:t>
            </w:r>
          </w:p>
        </w:tc>
        <w:tc>
          <w:tcPr>
            <w:tcW w:w="3312" w:type="dxa"/>
          </w:tcPr>
          <w:p w14:paraId="572DA144" w14:textId="77777777" w:rsidR="00ED0F56" w:rsidRDefault="00000000">
            <w:pPr>
              <w:spacing w:after="0" w:line="240" w:lineRule="auto"/>
              <w:rPr>
                <w:rFonts w:cs="Times New Roman"/>
                <w:sz w:val="24"/>
                <w:szCs w:val="24"/>
              </w:rPr>
            </w:pPr>
            <w:r>
              <w:rPr>
                <w:rFonts w:cs="Times New Roman"/>
                <w:sz w:val="24"/>
                <w:szCs w:val="24"/>
              </w:rPr>
              <w:t>State and route</w:t>
            </w:r>
          </w:p>
        </w:tc>
        <w:tc>
          <w:tcPr>
            <w:tcW w:w="3312" w:type="dxa"/>
          </w:tcPr>
          <w:p w14:paraId="0C908573" w14:textId="77777777" w:rsidR="00ED0F56" w:rsidRDefault="00000000">
            <w:pPr>
              <w:spacing w:after="0" w:line="240" w:lineRule="auto"/>
              <w:rPr>
                <w:rFonts w:cs="Times New Roman"/>
                <w:sz w:val="24"/>
                <w:szCs w:val="24"/>
              </w:rPr>
            </w:pPr>
            <w:r>
              <w:rPr>
                <w:rFonts w:cs="Times New Roman"/>
                <w:sz w:val="24"/>
                <w:szCs w:val="24"/>
              </w:rPr>
              <w:t>Visual monitoring</w:t>
            </w:r>
          </w:p>
        </w:tc>
      </w:tr>
    </w:tbl>
    <w:p w14:paraId="2F620313" w14:textId="77777777" w:rsidR="00ED0F56" w:rsidRDefault="00000000">
      <w:pPr>
        <w:rPr>
          <w:rFonts w:cs="Times New Roman"/>
          <w:sz w:val="24"/>
          <w:szCs w:val="24"/>
        </w:rPr>
      </w:pPr>
      <w:r>
        <w:rPr>
          <w:rFonts w:cs="Times New Roman"/>
          <w:sz w:val="24"/>
          <w:szCs w:val="24"/>
        </w:rPr>
        <w:br w:type="page"/>
      </w:r>
    </w:p>
    <w:p w14:paraId="5E1CB3A3" w14:textId="77777777" w:rsidR="00ED0F56" w:rsidRDefault="00000000">
      <w:pPr>
        <w:jc w:val="center"/>
        <w:rPr>
          <w:rFonts w:cs="Times New Roman"/>
          <w:sz w:val="28"/>
          <w:szCs w:val="28"/>
        </w:rPr>
      </w:pPr>
      <w:r>
        <w:rPr>
          <w:rFonts w:cs="Times New Roman"/>
          <w:b/>
          <w:sz w:val="28"/>
          <w:szCs w:val="28"/>
        </w:rPr>
        <w:lastRenderedPageBreak/>
        <w:t>CHAPTER 4</w:t>
      </w:r>
    </w:p>
    <w:p w14:paraId="0E2455DA" w14:textId="77777777" w:rsidR="00ED0F56" w:rsidRDefault="00000000">
      <w:pPr>
        <w:jc w:val="center"/>
        <w:rPr>
          <w:rFonts w:cs="Times New Roman"/>
          <w:sz w:val="28"/>
          <w:szCs w:val="28"/>
        </w:rPr>
      </w:pPr>
      <w:r>
        <w:rPr>
          <w:rFonts w:cs="Times New Roman"/>
          <w:b/>
          <w:sz w:val="28"/>
          <w:szCs w:val="28"/>
        </w:rPr>
        <w:t>A* ALGORITHM AND REAL-TIME PATH PLANNING</w:t>
      </w:r>
    </w:p>
    <w:p w14:paraId="22FE334F"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4.1 A* Search Algorithm</w:t>
      </w:r>
    </w:p>
    <w:p w14:paraId="0D033080" w14:textId="77777777" w:rsidR="00ED0F56" w:rsidRDefault="00000000">
      <w:pPr>
        <w:spacing w:after="100" w:line="259" w:lineRule="auto"/>
        <w:jc w:val="both"/>
        <w:rPr>
          <w:rFonts w:cs="Times New Roman"/>
          <w:sz w:val="24"/>
          <w:szCs w:val="24"/>
        </w:rPr>
      </w:pPr>
      <w:r>
        <w:rPr>
          <w:rFonts w:cs="Times New Roman"/>
          <w:sz w:val="24"/>
          <w:szCs w:val="24"/>
        </w:rPr>
        <w:t>A* is an informed search algorithm used to find a low-cost path between a start state and a goal state. It evaluates each candidate node using f(n)=g(n)+h(n), where g(n) is the cost from the start node to n and h(n) is a heuristic estimate from n to the goal. The algorithm maintains an open set of nodes that may be explored and a closed or processed set.</w:t>
      </w:r>
    </w:p>
    <w:p w14:paraId="4E6846F6" w14:textId="77777777" w:rsidR="00ED0F56" w:rsidRDefault="00000000">
      <w:pPr>
        <w:spacing w:after="100" w:line="259" w:lineRule="auto"/>
        <w:jc w:val="both"/>
        <w:rPr>
          <w:rFonts w:cs="Times New Roman"/>
          <w:sz w:val="24"/>
          <w:szCs w:val="24"/>
        </w:rPr>
      </w:pPr>
      <w:r>
        <w:rPr>
          <w:rFonts w:cs="Times New Roman"/>
          <w:sz w:val="24"/>
          <w:szCs w:val="24"/>
        </w:rPr>
        <w:t>For a parking grid, Manhattan distance is suitable when vehicles move only horizontally and vertically: h(n)=|</w:t>
      </w:r>
      <w:proofErr w:type="spellStart"/>
      <w:r>
        <w:rPr>
          <w:rFonts w:cs="Times New Roman"/>
          <w:sz w:val="24"/>
          <w:szCs w:val="24"/>
        </w:rPr>
        <w:t>x_n-x_g</w:t>
      </w:r>
      <w:proofErr w:type="spellEnd"/>
      <w:r>
        <w:rPr>
          <w:rFonts w:cs="Times New Roman"/>
          <w:sz w:val="24"/>
          <w:szCs w:val="24"/>
        </w:rPr>
        <w:t>|+|</w:t>
      </w:r>
      <w:proofErr w:type="spellStart"/>
      <w:r>
        <w:rPr>
          <w:rFonts w:cs="Times New Roman"/>
          <w:sz w:val="24"/>
          <w:szCs w:val="24"/>
        </w:rPr>
        <w:t>y_n-y_g</w:t>
      </w:r>
      <w:proofErr w:type="spellEnd"/>
      <w:r>
        <w:rPr>
          <w:rFonts w:cs="Times New Roman"/>
          <w:sz w:val="24"/>
          <w:szCs w:val="24"/>
        </w:rPr>
        <w:t>|. For a map that permits diagonal movement, Euclidean or an appropriate movement-cost heuristic can be used. The heuristic should be selected so that it does not overestimate the remaining cost when optimality is required.</w:t>
      </w:r>
    </w:p>
    <w:p w14:paraId="11772882" w14:textId="77777777" w:rsidR="00ED0F56" w:rsidRDefault="00000000">
      <w:pPr>
        <w:jc w:val="center"/>
        <w:rPr>
          <w:rFonts w:cs="Times New Roman"/>
          <w:sz w:val="24"/>
          <w:szCs w:val="24"/>
        </w:rPr>
      </w:pPr>
      <w:r>
        <w:rPr>
          <w:rFonts w:cs="Times New Roman"/>
          <w:noProof/>
          <w:sz w:val="24"/>
          <w:szCs w:val="24"/>
        </w:rPr>
        <w:drawing>
          <wp:inline distT="0" distB="0" distL="114300" distR="114300" wp14:anchorId="3C83F6B7" wp14:editId="2D9CA7FE">
            <wp:extent cx="5303520" cy="537464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5374640"/>
                    </a:xfrm>
                    <a:prstGeom prst="rect">
                      <a:avLst/>
                    </a:prstGeom>
                  </pic:spPr>
                </pic:pic>
              </a:graphicData>
            </a:graphic>
          </wp:inline>
        </w:drawing>
      </w:r>
    </w:p>
    <w:p w14:paraId="2359AE3D"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4.2 A* Procedure</w:t>
      </w:r>
    </w:p>
    <w:p w14:paraId="427E17AD" w14:textId="77777777" w:rsidR="00ED0F56" w:rsidRDefault="00000000">
      <w:pPr>
        <w:pStyle w:val="ListBullet"/>
        <w:spacing w:after="40"/>
        <w:rPr>
          <w:rFonts w:cs="Times New Roman"/>
          <w:sz w:val="24"/>
          <w:szCs w:val="24"/>
        </w:rPr>
      </w:pPr>
      <w:r>
        <w:rPr>
          <w:rFonts w:cs="Times New Roman"/>
          <w:sz w:val="24"/>
          <w:szCs w:val="24"/>
        </w:rPr>
        <w:t>Initialize the start node with g=0 and calculate f=</w:t>
      </w:r>
      <w:proofErr w:type="spellStart"/>
      <w:r>
        <w:rPr>
          <w:rFonts w:cs="Times New Roman"/>
          <w:sz w:val="24"/>
          <w:szCs w:val="24"/>
        </w:rPr>
        <w:t>g+h</w:t>
      </w:r>
      <w:proofErr w:type="spellEnd"/>
      <w:r>
        <w:rPr>
          <w:rFonts w:cs="Times New Roman"/>
          <w:sz w:val="24"/>
          <w:szCs w:val="24"/>
        </w:rPr>
        <w:t>.</w:t>
      </w:r>
    </w:p>
    <w:p w14:paraId="7A5F268E" w14:textId="77777777" w:rsidR="00ED0F56" w:rsidRDefault="00000000">
      <w:pPr>
        <w:pStyle w:val="ListBullet"/>
        <w:spacing w:after="40"/>
        <w:rPr>
          <w:rFonts w:cs="Times New Roman"/>
          <w:sz w:val="24"/>
          <w:szCs w:val="24"/>
        </w:rPr>
      </w:pPr>
      <w:r>
        <w:rPr>
          <w:rFonts w:cs="Times New Roman"/>
          <w:sz w:val="24"/>
          <w:szCs w:val="24"/>
        </w:rPr>
        <w:lastRenderedPageBreak/>
        <w:t>Insert the start node into the priority queue.</w:t>
      </w:r>
    </w:p>
    <w:p w14:paraId="2F570634" w14:textId="77777777" w:rsidR="00ED0F56" w:rsidRDefault="00000000">
      <w:pPr>
        <w:pStyle w:val="ListBullet"/>
        <w:spacing w:after="40"/>
        <w:rPr>
          <w:rFonts w:cs="Times New Roman"/>
          <w:sz w:val="24"/>
          <w:szCs w:val="24"/>
        </w:rPr>
      </w:pPr>
      <w:r>
        <w:rPr>
          <w:rFonts w:cs="Times New Roman"/>
          <w:sz w:val="24"/>
          <w:szCs w:val="24"/>
        </w:rPr>
        <w:t>Remove the node with the smallest f value.</w:t>
      </w:r>
    </w:p>
    <w:p w14:paraId="3895D308" w14:textId="77777777" w:rsidR="00ED0F56" w:rsidRDefault="00000000">
      <w:pPr>
        <w:pStyle w:val="ListBullet"/>
        <w:spacing w:after="40"/>
        <w:rPr>
          <w:rFonts w:cs="Times New Roman"/>
          <w:sz w:val="24"/>
          <w:szCs w:val="24"/>
        </w:rPr>
      </w:pPr>
      <w:r>
        <w:rPr>
          <w:rFonts w:cs="Times New Roman"/>
          <w:sz w:val="24"/>
          <w:szCs w:val="24"/>
        </w:rPr>
        <w:t>If it is the goal, reconstruct the path using parent pointers.</w:t>
      </w:r>
    </w:p>
    <w:p w14:paraId="66CDA116" w14:textId="77777777" w:rsidR="00ED0F56" w:rsidRDefault="00000000">
      <w:pPr>
        <w:pStyle w:val="ListBullet"/>
        <w:spacing w:after="40"/>
        <w:rPr>
          <w:rFonts w:cs="Times New Roman"/>
          <w:sz w:val="24"/>
          <w:szCs w:val="24"/>
        </w:rPr>
      </w:pPr>
      <w:r>
        <w:rPr>
          <w:rFonts w:cs="Times New Roman"/>
          <w:sz w:val="24"/>
          <w:szCs w:val="24"/>
        </w:rPr>
        <w:t xml:space="preserve">For each valid </w:t>
      </w:r>
      <w:proofErr w:type="spellStart"/>
      <w:r>
        <w:rPr>
          <w:rFonts w:cs="Times New Roman"/>
          <w:sz w:val="24"/>
          <w:szCs w:val="24"/>
        </w:rPr>
        <w:t>neighbour</w:t>
      </w:r>
      <w:proofErr w:type="spellEnd"/>
      <w:r>
        <w:rPr>
          <w:rFonts w:cs="Times New Roman"/>
          <w:sz w:val="24"/>
          <w:szCs w:val="24"/>
        </w:rPr>
        <w:t>, calculate a tentative g value.</w:t>
      </w:r>
    </w:p>
    <w:p w14:paraId="79A9B842" w14:textId="77777777" w:rsidR="00ED0F56" w:rsidRDefault="00000000">
      <w:pPr>
        <w:pStyle w:val="ListBullet"/>
        <w:spacing w:after="40"/>
        <w:rPr>
          <w:rFonts w:cs="Times New Roman"/>
          <w:sz w:val="24"/>
          <w:szCs w:val="24"/>
        </w:rPr>
      </w:pPr>
      <w:r>
        <w:rPr>
          <w:rFonts w:cs="Times New Roman"/>
          <w:sz w:val="24"/>
          <w:szCs w:val="24"/>
        </w:rPr>
        <w:t xml:space="preserve">If the new path is better, update the </w:t>
      </w:r>
      <w:proofErr w:type="spellStart"/>
      <w:r>
        <w:rPr>
          <w:rFonts w:cs="Times New Roman"/>
          <w:sz w:val="24"/>
          <w:szCs w:val="24"/>
        </w:rPr>
        <w:t>neighbour's</w:t>
      </w:r>
      <w:proofErr w:type="spellEnd"/>
      <w:r>
        <w:rPr>
          <w:rFonts w:cs="Times New Roman"/>
          <w:sz w:val="24"/>
          <w:szCs w:val="24"/>
        </w:rPr>
        <w:t xml:space="preserve"> g, f and parent.</w:t>
      </w:r>
    </w:p>
    <w:p w14:paraId="7F0EB20F" w14:textId="77777777" w:rsidR="00ED0F56" w:rsidRDefault="00000000">
      <w:pPr>
        <w:pStyle w:val="ListBullet"/>
        <w:spacing w:after="40"/>
        <w:rPr>
          <w:rFonts w:cs="Times New Roman"/>
          <w:sz w:val="24"/>
          <w:szCs w:val="24"/>
        </w:rPr>
      </w:pPr>
      <w:r>
        <w:rPr>
          <w:rFonts w:cs="Times New Roman"/>
          <w:sz w:val="24"/>
          <w:szCs w:val="24"/>
        </w:rPr>
        <w:t>Continue until the goal is reached or the open set becomes empty.</w:t>
      </w:r>
    </w:p>
    <w:p w14:paraId="71D1F3D7" w14:textId="77777777" w:rsidR="00ED0F56" w:rsidRDefault="00ED0F56">
      <w:pPr>
        <w:pStyle w:val="ListBullet"/>
        <w:numPr>
          <w:ilvl w:val="0"/>
          <w:numId w:val="0"/>
        </w:numPr>
        <w:spacing w:after="40"/>
        <w:rPr>
          <w:rFonts w:cs="Times New Roman"/>
          <w:sz w:val="24"/>
          <w:szCs w:val="24"/>
        </w:rPr>
      </w:pPr>
    </w:p>
    <w:p w14:paraId="1E846BD4" w14:textId="77777777" w:rsidR="00ED0F56" w:rsidRDefault="00000000">
      <w:pPr>
        <w:rPr>
          <w:rFonts w:cs="Times New Roman"/>
          <w:b/>
          <w:bCs/>
          <w:color w:val="1F497D" w:themeColor="text2"/>
          <w:sz w:val="24"/>
          <w:szCs w:val="24"/>
        </w:rPr>
      </w:pPr>
      <w:r>
        <w:rPr>
          <w:rFonts w:cs="Times New Roman"/>
          <w:b/>
          <w:bCs/>
          <w:color w:val="1F497D" w:themeColor="text2"/>
          <w:sz w:val="24"/>
          <w:szCs w:val="24"/>
        </w:rPr>
        <w:t>4.3 Heuristic Design</w:t>
      </w:r>
    </w:p>
    <w:tbl>
      <w:tblPr>
        <w:tblStyle w:val="TableGrid"/>
        <w:tblW w:w="0" w:type="auto"/>
        <w:jc w:val="center"/>
        <w:tblLook w:val="04A0" w:firstRow="1" w:lastRow="0" w:firstColumn="1" w:lastColumn="0" w:noHBand="0" w:noVBand="1"/>
      </w:tblPr>
      <w:tblGrid>
        <w:gridCol w:w="4963"/>
        <w:gridCol w:w="4963"/>
      </w:tblGrid>
      <w:tr w:rsidR="00ED0F56" w14:paraId="291B6551" w14:textId="77777777">
        <w:trPr>
          <w:jc w:val="center"/>
        </w:trPr>
        <w:tc>
          <w:tcPr>
            <w:tcW w:w="4968" w:type="dxa"/>
          </w:tcPr>
          <w:p w14:paraId="59296D12" w14:textId="77777777" w:rsidR="00ED0F56" w:rsidRDefault="00000000">
            <w:pPr>
              <w:spacing w:after="0" w:line="240" w:lineRule="auto"/>
              <w:rPr>
                <w:rFonts w:cs="Times New Roman"/>
                <w:sz w:val="24"/>
                <w:szCs w:val="24"/>
              </w:rPr>
            </w:pPr>
            <w:r>
              <w:rPr>
                <w:rFonts w:cs="Times New Roman"/>
                <w:b/>
                <w:sz w:val="24"/>
                <w:szCs w:val="24"/>
              </w:rPr>
              <w:t>Environment</w:t>
            </w:r>
          </w:p>
        </w:tc>
        <w:tc>
          <w:tcPr>
            <w:tcW w:w="4968" w:type="dxa"/>
          </w:tcPr>
          <w:p w14:paraId="254A2934" w14:textId="77777777" w:rsidR="00ED0F56" w:rsidRDefault="00000000">
            <w:pPr>
              <w:spacing w:after="0" w:line="240" w:lineRule="auto"/>
              <w:rPr>
                <w:rFonts w:cs="Times New Roman"/>
                <w:sz w:val="24"/>
                <w:szCs w:val="24"/>
              </w:rPr>
            </w:pPr>
            <w:r>
              <w:rPr>
                <w:rFonts w:cs="Times New Roman"/>
                <w:b/>
                <w:sz w:val="24"/>
                <w:szCs w:val="24"/>
              </w:rPr>
              <w:t>Possible Heuristic</w:t>
            </w:r>
          </w:p>
        </w:tc>
      </w:tr>
      <w:tr w:rsidR="00ED0F56" w14:paraId="2D91C1B6" w14:textId="77777777">
        <w:trPr>
          <w:jc w:val="center"/>
        </w:trPr>
        <w:tc>
          <w:tcPr>
            <w:tcW w:w="4968" w:type="dxa"/>
          </w:tcPr>
          <w:p w14:paraId="1B0A9B76" w14:textId="77777777" w:rsidR="00ED0F56" w:rsidRDefault="00000000">
            <w:pPr>
              <w:spacing w:after="0" w:line="240" w:lineRule="auto"/>
              <w:rPr>
                <w:rFonts w:cs="Times New Roman"/>
                <w:sz w:val="24"/>
                <w:szCs w:val="24"/>
              </w:rPr>
            </w:pPr>
            <w:r>
              <w:rPr>
                <w:rFonts w:cs="Times New Roman"/>
                <w:sz w:val="24"/>
                <w:szCs w:val="24"/>
              </w:rPr>
              <w:t>4-direction grid</w:t>
            </w:r>
          </w:p>
        </w:tc>
        <w:tc>
          <w:tcPr>
            <w:tcW w:w="4968" w:type="dxa"/>
          </w:tcPr>
          <w:p w14:paraId="00FAB8D7" w14:textId="77777777" w:rsidR="00ED0F56" w:rsidRDefault="00000000">
            <w:pPr>
              <w:spacing w:after="0" w:line="240" w:lineRule="auto"/>
              <w:rPr>
                <w:rFonts w:cs="Times New Roman"/>
                <w:sz w:val="24"/>
                <w:szCs w:val="24"/>
              </w:rPr>
            </w:pPr>
            <w:r>
              <w:rPr>
                <w:rFonts w:cs="Times New Roman"/>
                <w:sz w:val="24"/>
                <w:szCs w:val="24"/>
              </w:rPr>
              <w:t>Manhattan distance</w:t>
            </w:r>
          </w:p>
        </w:tc>
      </w:tr>
      <w:tr w:rsidR="00ED0F56" w14:paraId="79E6DC8D" w14:textId="77777777">
        <w:trPr>
          <w:jc w:val="center"/>
        </w:trPr>
        <w:tc>
          <w:tcPr>
            <w:tcW w:w="4968" w:type="dxa"/>
          </w:tcPr>
          <w:p w14:paraId="4BC12009" w14:textId="77777777" w:rsidR="00ED0F56" w:rsidRDefault="00000000">
            <w:pPr>
              <w:spacing w:after="0" w:line="240" w:lineRule="auto"/>
              <w:rPr>
                <w:rFonts w:cs="Times New Roman"/>
                <w:sz w:val="24"/>
                <w:szCs w:val="24"/>
              </w:rPr>
            </w:pPr>
            <w:r>
              <w:rPr>
                <w:rFonts w:cs="Times New Roman"/>
                <w:sz w:val="24"/>
                <w:szCs w:val="24"/>
              </w:rPr>
              <w:t>8-direction grid</w:t>
            </w:r>
          </w:p>
        </w:tc>
        <w:tc>
          <w:tcPr>
            <w:tcW w:w="4968" w:type="dxa"/>
          </w:tcPr>
          <w:p w14:paraId="4AF6D219" w14:textId="77777777" w:rsidR="00ED0F56" w:rsidRDefault="00000000">
            <w:pPr>
              <w:spacing w:after="0" w:line="240" w:lineRule="auto"/>
              <w:rPr>
                <w:rFonts w:cs="Times New Roman"/>
                <w:sz w:val="24"/>
                <w:szCs w:val="24"/>
              </w:rPr>
            </w:pPr>
            <w:r>
              <w:rPr>
                <w:rFonts w:cs="Times New Roman"/>
                <w:sz w:val="24"/>
                <w:szCs w:val="24"/>
              </w:rPr>
              <w:t>Octile distance</w:t>
            </w:r>
          </w:p>
        </w:tc>
      </w:tr>
      <w:tr w:rsidR="00ED0F56" w14:paraId="192848D9" w14:textId="77777777">
        <w:trPr>
          <w:jc w:val="center"/>
        </w:trPr>
        <w:tc>
          <w:tcPr>
            <w:tcW w:w="4968" w:type="dxa"/>
          </w:tcPr>
          <w:p w14:paraId="28A7F467" w14:textId="77777777" w:rsidR="00ED0F56" w:rsidRDefault="00000000">
            <w:pPr>
              <w:spacing w:after="0" w:line="240" w:lineRule="auto"/>
              <w:rPr>
                <w:rFonts w:cs="Times New Roman"/>
                <w:sz w:val="24"/>
                <w:szCs w:val="24"/>
              </w:rPr>
            </w:pPr>
            <w:r>
              <w:rPr>
                <w:rFonts w:cs="Times New Roman"/>
                <w:sz w:val="24"/>
                <w:szCs w:val="24"/>
              </w:rPr>
              <w:t>Continuous coordinates</w:t>
            </w:r>
          </w:p>
        </w:tc>
        <w:tc>
          <w:tcPr>
            <w:tcW w:w="4968" w:type="dxa"/>
          </w:tcPr>
          <w:p w14:paraId="4E57CB8A" w14:textId="77777777" w:rsidR="00ED0F56" w:rsidRDefault="00000000">
            <w:pPr>
              <w:spacing w:after="0" w:line="240" w:lineRule="auto"/>
              <w:rPr>
                <w:rFonts w:cs="Times New Roman"/>
                <w:sz w:val="24"/>
                <w:szCs w:val="24"/>
              </w:rPr>
            </w:pPr>
            <w:r>
              <w:rPr>
                <w:rFonts w:cs="Times New Roman"/>
                <w:sz w:val="24"/>
                <w:szCs w:val="24"/>
              </w:rPr>
              <w:t>Euclidean distance</w:t>
            </w:r>
          </w:p>
        </w:tc>
      </w:tr>
      <w:tr w:rsidR="00ED0F56" w14:paraId="4917FB88" w14:textId="77777777">
        <w:trPr>
          <w:jc w:val="center"/>
        </w:trPr>
        <w:tc>
          <w:tcPr>
            <w:tcW w:w="4968" w:type="dxa"/>
          </w:tcPr>
          <w:p w14:paraId="397F6CE5" w14:textId="77777777" w:rsidR="00ED0F56" w:rsidRDefault="00000000">
            <w:pPr>
              <w:spacing w:after="0" w:line="240" w:lineRule="auto"/>
              <w:rPr>
                <w:rFonts w:cs="Times New Roman"/>
                <w:sz w:val="24"/>
                <w:szCs w:val="24"/>
              </w:rPr>
            </w:pPr>
            <w:r>
              <w:rPr>
                <w:rFonts w:cs="Times New Roman"/>
                <w:sz w:val="24"/>
                <w:szCs w:val="24"/>
              </w:rPr>
              <w:t>Weighted road network</w:t>
            </w:r>
          </w:p>
        </w:tc>
        <w:tc>
          <w:tcPr>
            <w:tcW w:w="4968" w:type="dxa"/>
          </w:tcPr>
          <w:p w14:paraId="688172A4" w14:textId="77777777" w:rsidR="00ED0F56" w:rsidRDefault="00000000">
            <w:pPr>
              <w:spacing w:after="0" w:line="240" w:lineRule="auto"/>
              <w:rPr>
                <w:rFonts w:cs="Times New Roman"/>
                <w:sz w:val="24"/>
                <w:szCs w:val="24"/>
              </w:rPr>
            </w:pPr>
            <w:r>
              <w:rPr>
                <w:rFonts w:cs="Times New Roman"/>
                <w:sz w:val="24"/>
                <w:szCs w:val="24"/>
              </w:rPr>
              <w:t>Lower-bound travel-cost estimate</w:t>
            </w:r>
          </w:p>
        </w:tc>
      </w:tr>
    </w:tbl>
    <w:p w14:paraId="38197735" w14:textId="77777777" w:rsidR="00ED0F56" w:rsidRDefault="00000000">
      <w:pPr>
        <w:spacing w:after="100" w:line="259" w:lineRule="auto"/>
        <w:jc w:val="both"/>
        <w:rPr>
          <w:rFonts w:cs="Times New Roman"/>
          <w:sz w:val="24"/>
          <w:szCs w:val="24"/>
        </w:rPr>
      </w:pPr>
      <w:r>
        <w:rPr>
          <w:rFonts w:cs="Times New Roman"/>
          <w:sz w:val="24"/>
          <w:szCs w:val="24"/>
        </w:rPr>
        <w:t>The heuristic has a direct effect on search performance. A heuristic that is informative but admissible can reduce the number of nodes explored while retaining optimality. In a parking facility, physical distance alone may not capture all costs, so a practical system can include congestion-aware edge costs while retaining a heuristic that remains a lower bound.</w:t>
      </w:r>
    </w:p>
    <w:p w14:paraId="43FF0E2F"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4.4 Dynamic Environment Handling</w:t>
      </w:r>
    </w:p>
    <w:p w14:paraId="2AD00A6D" w14:textId="77777777" w:rsidR="00ED0F56" w:rsidRDefault="00000000">
      <w:pPr>
        <w:spacing w:after="100" w:line="259" w:lineRule="auto"/>
        <w:jc w:val="both"/>
        <w:rPr>
          <w:rFonts w:cs="Times New Roman"/>
          <w:sz w:val="24"/>
          <w:szCs w:val="24"/>
        </w:rPr>
      </w:pPr>
      <w:r>
        <w:rPr>
          <w:rFonts w:cs="Times New Roman"/>
          <w:sz w:val="24"/>
          <w:szCs w:val="24"/>
        </w:rPr>
        <w:t>A standard A* run assumes that the graph remains unchanged during the search. Smart parking violates this assumption because slots and lanes can change state. The proposed implementation therefore uses repeated planning: obtain the latest state, plan, begin following the route, monitor events, and re-plan when a change invalidates the current route.</w:t>
      </w:r>
    </w:p>
    <w:p w14:paraId="0A2CB9EA"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4.5 Route Cost Model</w:t>
      </w:r>
    </w:p>
    <w:p w14:paraId="70E4EFF7" w14:textId="77777777" w:rsidR="00ED0F56" w:rsidRDefault="00000000">
      <w:pPr>
        <w:spacing w:after="100" w:line="259" w:lineRule="auto"/>
        <w:jc w:val="both"/>
        <w:rPr>
          <w:rFonts w:cs="Times New Roman"/>
          <w:sz w:val="24"/>
          <w:szCs w:val="24"/>
        </w:rPr>
      </w:pPr>
      <w:r>
        <w:rPr>
          <w:rFonts w:cs="Times New Roman"/>
          <w:sz w:val="24"/>
          <w:szCs w:val="24"/>
        </w:rPr>
        <w:t>A configurable route cost can be defined as C(route)=distance + λ(turns) + μ(congestion) + ρ(restrictions). The coefficients λ, μ and ρ allow the parking operator to express preferences. For a basic academic prototype, the cost can initially be pure distance and later be extended with penalties.</w:t>
      </w:r>
    </w:p>
    <w:p w14:paraId="19D6CC25"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4.6 Complexity Discussion</w:t>
      </w:r>
    </w:p>
    <w:p w14:paraId="60627331" w14:textId="77777777" w:rsidR="00ED0F56" w:rsidRDefault="00000000">
      <w:pPr>
        <w:spacing w:after="100" w:line="259" w:lineRule="auto"/>
        <w:jc w:val="both"/>
        <w:rPr>
          <w:rFonts w:cs="Times New Roman"/>
          <w:sz w:val="24"/>
          <w:szCs w:val="24"/>
        </w:rPr>
      </w:pPr>
      <w:r>
        <w:rPr>
          <w:rFonts w:cs="Times New Roman"/>
          <w:sz w:val="24"/>
          <w:szCs w:val="24"/>
        </w:rPr>
        <w:t xml:space="preserve">The exact computational complexity of A* depends on the graph and heuristic. In the worst case, the search can approach the </w:t>
      </w:r>
      <w:proofErr w:type="spellStart"/>
      <w:r>
        <w:rPr>
          <w:rFonts w:cs="Times New Roman"/>
          <w:sz w:val="24"/>
          <w:szCs w:val="24"/>
        </w:rPr>
        <w:t>behaviour</w:t>
      </w:r>
      <w:proofErr w:type="spellEnd"/>
      <w:r>
        <w:rPr>
          <w:rFonts w:cs="Times New Roman"/>
          <w:sz w:val="24"/>
          <w:szCs w:val="24"/>
        </w:rPr>
        <w:t xml:space="preserve"> of uninformed shortest-path algorithms, but a useful heuristic generally reduces exploration. In a typical parking map with hundreds or thousands of nodes, an efficient priority queue and a well-designed heuristic can support rapid route calculations.</w:t>
      </w:r>
    </w:p>
    <w:p w14:paraId="3BEA1124" w14:textId="77777777" w:rsidR="00ED0F56" w:rsidRDefault="00000000">
      <w:pPr>
        <w:jc w:val="both"/>
        <w:rPr>
          <w:rFonts w:cs="Times New Roman"/>
          <w:sz w:val="24"/>
          <w:szCs w:val="24"/>
        </w:rPr>
      </w:pPr>
      <w:r>
        <w:rPr>
          <w:rFonts w:cs="Times New Roman"/>
          <w:sz w:val="24"/>
          <w:szCs w:val="24"/>
        </w:rPr>
        <w:br w:type="page"/>
      </w:r>
    </w:p>
    <w:p w14:paraId="1DA072F6"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4.7 Worked Example</w:t>
      </w:r>
    </w:p>
    <w:p w14:paraId="2F671BE3" w14:textId="77777777" w:rsidR="00ED0F56" w:rsidRDefault="00000000">
      <w:pPr>
        <w:spacing w:after="100" w:line="259" w:lineRule="auto"/>
        <w:jc w:val="both"/>
        <w:rPr>
          <w:rFonts w:cs="Times New Roman"/>
          <w:sz w:val="24"/>
          <w:szCs w:val="24"/>
        </w:rPr>
      </w:pPr>
      <w:r>
        <w:rPr>
          <w:rFonts w:cs="Times New Roman"/>
          <w:sz w:val="24"/>
          <w:szCs w:val="24"/>
        </w:rPr>
        <w:t>Consider a vehicle entering at node E and three available slots S1, S2 and S3. The system first removes slots that are reserved, occupied, or inaccessible. Suppose S1 is closest by straight-line distance but requires passing through a congested lane, while S2 is slightly farther but has a shorter valid travel cost. A* calculates each route using the graph costs, and the decision layer selects the lowest valid result.</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ED0F56" w14:paraId="5FEE7558" w14:textId="77777777">
        <w:trPr>
          <w:jc w:val="center"/>
        </w:trPr>
        <w:tc>
          <w:tcPr>
            <w:tcW w:w="1987" w:type="dxa"/>
          </w:tcPr>
          <w:p w14:paraId="21A5A91C" w14:textId="77777777" w:rsidR="00ED0F56" w:rsidRDefault="00000000">
            <w:pPr>
              <w:spacing w:after="0" w:line="240" w:lineRule="auto"/>
              <w:rPr>
                <w:rFonts w:cs="Times New Roman"/>
                <w:sz w:val="24"/>
                <w:szCs w:val="24"/>
              </w:rPr>
            </w:pPr>
            <w:r>
              <w:rPr>
                <w:rFonts w:cs="Times New Roman"/>
                <w:b/>
                <w:sz w:val="24"/>
                <w:szCs w:val="24"/>
              </w:rPr>
              <w:t>Candidate</w:t>
            </w:r>
          </w:p>
        </w:tc>
        <w:tc>
          <w:tcPr>
            <w:tcW w:w="1987" w:type="dxa"/>
          </w:tcPr>
          <w:p w14:paraId="6B55623F" w14:textId="77777777" w:rsidR="00ED0F56" w:rsidRDefault="00000000">
            <w:pPr>
              <w:spacing w:after="0" w:line="240" w:lineRule="auto"/>
              <w:rPr>
                <w:rFonts w:cs="Times New Roman"/>
                <w:sz w:val="24"/>
                <w:szCs w:val="24"/>
              </w:rPr>
            </w:pPr>
            <w:r>
              <w:rPr>
                <w:rFonts w:cs="Times New Roman"/>
                <w:b/>
                <w:sz w:val="24"/>
                <w:szCs w:val="24"/>
              </w:rPr>
              <w:t>Distance Cost</w:t>
            </w:r>
          </w:p>
        </w:tc>
        <w:tc>
          <w:tcPr>
            <w:tcW w:w="1987" w:type="dxa"/>
          </w:tcPr>
          <w:p w14:paraId="45A70B3D" w14:textId="77777777" w:rsidR="00ED0F56" w:rsidRDefault="00000000">
            <w:pPr>
              <w:spacing w:after="0" w:line="240" w:lineRule="auto"/>
              <w:rPr>
                <w:rFonts w:cs="Times New Roman"/>
                <w:sz w:val="24"/>
                <w:szCs w:val="24"/>
              </w:rPr>
            </w:pPr>
            <w:r>
              <w:rPr>
                <w:rFonts w:cs="Times New Roman"/>
                <w:b/>
                <w:sz w:val="24"/>
                <w:szCs w:val="24"/>
              </w:rPr>
              <w:t>Penalty</w:t>
            </w:r>
          </w:p>
        </w:tc>
        <w:tc>
          <w:tcPr>
            <w:tcW w:w="1987" w:type="dxa"/>
          </w:tcPr>
          <w:p w14:paraId="346702D8" w14:textId="77777777" w:rsidR="00ED0F56" w:rsidRDefault="00000000">
            <w:pPr>
              <w:spacing w:after="0" w:line="240" w:lineRule="auto"/>
              <w:rPr>
                <w:rFonts w:cs="Times New Roman"/>
                <w:sz w:val="24"/>
                <w:szCs w:val="24"/>
              </w:rPr>
            </w:pPr>
            <w:r>
              <w:rPr>
                <w:rFonts w:cs="Times New Roman"/>
                <w:b/>
                <w:sz w:val="24"/>
                <w:szCs w:val="24"/>
              </w:rPr>
              <w:t>Total Cost</w:t>
            </w:r>
          </w:p>
        </w:tc>
        <w:tc>
          <w:tcPr>
            <w:tcW w:w="1987" w:type="dxa"/>
          </w:tcPr>
          <w:p w14:paraId="6EE4F095" w14:textId="77777777" w:rsidR="00ED0F56" w:rsidRDefault="00000000">
            <w:pPr>
              <w:spacing w:after="0" w:line="240" w:lineRule="auto"/>
              <w:rPr>
                <w:rFonts w:cs="Times New Roman"/>
                <w:sz w:val="24"/>
                <w:szCs w:val="24"/>
              </w:rPr>
            </w:pPr>
            <w:r>
              <w:rPr>
                <w:rFonts w:cs="Times New Roman"/>
                <w:b/>
                <w:sz w:val="24"/>
                <w:szCs w:val="24"/>
              </w:rPr>
              <w:t>Decision</w:t>
            </w:r>
          </w:p>
        </w:tc>
      </w:tr>
      <w:tr w:rsidR="00ED0F56" w14:paraId="60457265" w14:textId="77777777">
        <w:trPr>
          <w:jc w:val="center"/>
        </w:trPr>
        <w:tc>
          <w:tcPr>
            <w:tcW w:w="1987" w:type="dxa"/>
          </w:tcPr>
          <w:p w14:paraId="5A189C7D" w14:textId="77777777" w:rsidR="00ED0F56" w:rsidRDefault="00000000">
            <w:pPr>
              <w:spacing w:after="0" w:line="240" w:lineRule="auto"/>
              <w:rPr>
                <w:rFonts w:cs="Times New Roman"/>
                <w:sz w:val="24"/>
                <w:szCs w:val="24"/>
              </w:rPr>
            </w:pPr>
            <w:r>
              <w:rPr>
                <w:rFonts w:cs="Times New Roman"/>
                <w:sz w:val="24"/>
                <w:szCs w:val="24"/>
              </w:rPr>
              <w:t>S1</w:t>
            </w:r>
          </w:p>
        </w:tc>
        <w:tc>
          <w:tcPr>
            <w:tcW w:w="1987" w:type="dxa"/>
          </w:tcPr>
          <w:p w14:paraId="7D385A59" w14:textId="77777777" w:rsidR="00ED0F56" w:rsidRDefault="00000000">
            <w:pPr>
              <w:spacing w:after="0" w:line="240" w:lineRule="auto"/>
              <w:rPr>
                <w:rFonts w:cs="Times New Roman"/>
                <w:sz w:val="24"/>
                <w:szCs w:val="24"/>
              </w:rPr>
            </w:pPr>
            <w:r>
              <w:rPr>
                <w:rFonts w:cs="Times New Roman"/>
                <w:sz w:val="24"/>
                <w:szCs w:val="24"/>
              </w:rPr>
              <w:t>18</w:t>
            </w:r>
          </w:p>
        </w:tc>
        <w:tc>
          <w:tcPr>
            <w:tcW w:w="1987" w:type="dxa"/>
          </w:tcPr>
          <w:p w14:paraId="75EEFA98" w14:textId="77777777" w:rsidR="00ED0F56" w:rsidRDefault="00000000">
            <w:pPr>
              <w:spacing w:after="0" w:line="240" w:lineRule="auto"/>
              <w:rPr>
                <w:rFonts w:cs="Times New Roman"/>
                <w:sz w:val="24"/>
                <w:szCs w:val="24"/>
              </w:rPr>
            </w:pPr>
            <w:r>
              <w:rPr>
                <w:rFonts w:cs="Times New Roman"/>
                <w:sz w:val="24"/>
                <w:szCs w:val="24"/>
              </w:rPr>
              <w:t>6</w:t>
            </w:r>
          </w:p>
        </w:tc>
        <w:tc>
          <w:tcPr>
            <w:tcW w:w="1987" w:type="dxa"/>
          </w:tcPr>
          <w:p w14:paraId="6C109992" w14:textId="77777777" w:rsidR="00ED0F56" w:rsidRDefault="00000000">
            <w:pPr>
              <w:spacing w:after="0" w:line="240" w:lineRule="auto"/>
              <w:rPr>
                <w:rFonts w:cs="Times New Roman"/>
                <w:sz w:val="24"/>
                <w:szCs w:val="24"/>
              </w:rPr>
            </w:pPr>
            <w:r>
              <w:rPr>
                <w:rFonts w:cs="Times New Roman"/>
                <w:sz w:val="24"/>
                <w:szCs w:val="24"/>
              </w:rPr>
              <w:t>24</w:t>
            </w:r>
          </w:p>
        </w:tc>
        <w:tc>
          <w:tcPr>
            <w:tcW w:w="1987" w:type="dxa"/>
          </w:tcPr>
          <w:p w14:paraId="53E055B9" w14:textId="77777777" w:rsidR="00ED0F56" w:rsidRDefault="00000000">
            <w:pPr>
              <w:spacing w:after="0" w:line="240" w:lineRule="auto"/>
              <w:rPr>
                <w:rFonts w:cs="Times New Roman"/>
                <w:sz w:val="24"/>
                <w:szCs w:val="24"/>
              </w:rPr>
            </w:pPr>
            <w:r>
              <w:rPr>
                <w:rFonts w:cs="Times New Roman"/>
                <w:sz w:val="24"/>
                <w:szCs w:val="24"/>
              </w:rPr>
              <w:t>Reject</w:t>
            </w:r>
          </w:p>
        </w:tc>
      </w:tr>
      <w:tr w:rsidR="00ED0F56" w14:paraId="47589A05" w14:textId="77777777">
        <w:trPr>
          <w:jc w:val="center"/>
        </w:trPr>
        <w:tc>
          <w:tcPr>
            <w:tcW w:w="1987" w:type="dxa"/>
          </w:tcPr>
          <w:p w14:paraId="634284E0" w14:textId="77777777" w:rsidR="00ED0F56" w:rsidRDefault="00000000">
            <w:pPr>
              <w:spacing w:after="0" w:line="240" w:lineRule="auto"/>
              <w:rPr>
                <w:rFonts w:cs="Times New Roman"/>
                <w:sz w:val="24"/>
                <w:szCs w:val="24"/>
              </w:rPr>
            </w:pPr>
            <w:r>
              <w:rPr>
                <w:rFonts w:cs="Times New Roman"/>
                <w:sz w:val="24"/>
                <w:szCs w:val="24"/>
              </w:rPr>
              <w:t>S2</w:t>
            </w:r>
          </w:p>
        </w:tc>
        <w:tc>
          <w:tcPr>
            <w:tcW w:w="1987" w:type="dxa"/>
          </w:tcPr>
          <w:p w14:paraId="09F06CB4" w14:textId="77777777" w:rsidR="00ED0F56" w:rsidRDefault="00000000">
            <w:pPr>
              <w:spacing w:after="0" w:line="240" w:lineRule="auto"/>
              <w:rPr>
                <w:rFonts w:cs="Times New Roman"/>
                <w:sz w:val="24"/>
                <w:szCs w:val="24"/>
              </w:rPr>
            </w:pPr>
            <w:r>
              <w:rPr>
                <w:rFonts w:cs="Times New Roman"/>
                <w:sz w:val="24"/>
                <w:szCs w:val="24"/>
              </w:rPr>
              <w:t>21</w:t>
            </w:r>
          </w:p>
        </w:tc>
        <w:tc>
          <w:tcPr>
            <w:tcW w:w="1987" w:type="dxa"/>
          </w:tcPr>
          <w:p w14:paraId="6786FB5F" w14:textId="77777777" w:rsidR="00ED0F56" w:rsidRDefault="00000000">
            <w:pPr>
              <w:spacing w:after="0" w:line="240" w:lineRule="auto"/>
              <w:rPr>
                <w:rFonts w:cs="Times New Roman"/>
                <w:sz w:val="24"/>
                <w:szCs w:val="24"/>
              </w:rPr>
            </w:pPr>
            <w:r>
              <w:rPr>
                <w:rFonts w:cs="Times New Roman"/>
                <w:sz w:val="24"/>
                <w:szCs w:val="24"/>
              </w:rPr>
              <w:t>1</w:t>
            </w:r>
          </w:p>
        </w:tc>
        <w:tc>
          <w:tcPr>
            <w:tcW w:w="1987" w:type="dxa"/>
          </w:tcPr>
          <w:p w14:paraId="40665E61" w14:textId="77777777" w:rsidR="00ED0F56" w:rsidRDefault="00000000">
            <w:pPr>
              <w:spacing w:after="0" w:line="240" w:lineRule="auto"/>
              <w:rPr>
                <w:rFonts w:cs="Times New Roman"/>
                <w:sz w:val="24"/>
                <w:szCs w:val="24"/>
              </w:rPr>
            </w:pPr>
            <w:r>
              <w:rPr>
                <w:rFonts w:cs="Times New Roman"/>
                <w:sz w:val="24"/>
                <w:szCs w:val="24"/>
              </w:rPr>
              <w:t>22</w:t>
            </w:r>
          </w:p>
        </w:tc>
        <w:tc>
          <w:tcPr>
            <w:tcW w:w="1987" w:type="dxa"/>
          </w:tcPr>
          <w:p w14:paraId="323F742C" w14:textId="77777777" w:rsidR="00ED0F56" w:rsidRDefault="00000000">
            <w:pPr>
              <w:spacing w:after="0" w:line="240" w:lineRule="auto"/>
              <w:rPr>
                <w:rFonts w:cs="Times New Roman"/>
                <w:sz w:val="24"/>
                <w:szCs w:val="24"/>
              </w:rPr>
            </w:pPr>
            <w:r>
              <w:rPr>
                <w:rFonts w:cs="Times New Roman"/>
                <w:sz w:val="24"/>
                <w:szCs w:val="24"/>
              </w:rPr>
              <w:t>Select</w:t>
            </w:r>
          </w:p>
        </w:tc>
      </w:tr>
      <w:tr w:rsidR="00ED0F56" w14:paraId="045E2281" w14:textId="77777777">
        <w:trPr>
          <w:jc w:val="center"/>
        </w:trPr>
        <w:tc>
          <w:tcPr>
            <w:tcW w:w="1987" w:type="dxa"/>
          </w:tcPr>
          <w:p w14:paraId="2D198A15" w14:textId="77777777" w:rsidR="00ED0F56" w:rsidRDefault="00000000">
            <w:pPr>
              <w:spacing w:after="0" w:line="240" w:lineRule="auto"/>
              <w:rPr>
                <w:rFonts w:cs="Times New Roman"/>
                <w:sz w:val="24"/>
                <w:szCs w:val="24"/>
              </w:rPr>
            </w:pPr>
            <w:r>
              <w:rPr>
                <w:rFonts w:cs="Times New Roman"/>
                <w:sz w:val="24"/>
                <w:szCs w:val="24"/>
              </w:rPr>
              <w:t>S3</w:t>
            </w:r>
          </w:p>
        </w:tc>
        <w:tc>
          <w:tcPr>
            <w:tcW w:w="1987" w:type="dxa"/>
          </w:tcPr>
          <w:p w14:paraId="47D3206B" w14:textId="77777777" w:rsidR="00ED0F56" w:rsidRDefault="00000000">
            <w:pPr>
              <w:spacing w:after="0" w:line="240" w:lineRule="auto"/>
              <w:rPr>
                <w:rFonts w:cs="Times New Roman"/>
                <w:sz w:val="24"/>
                <w:szCs w:val="24"/>
              </w:rPr>
            </w:pPr>
            <w:r>
              <w:rPr>
                <w:rFonts w:cs="Times New Roman"/>
                <w:sz w:val="24"/>
                <w:szCs w:val="24"/>
              </w:rPr>
              <w:t>27</w:t>
            </w:r>
          </w:p>
        </w:tc>
        <w:tc>
          <w:tcPr>
            <w:tcW w:w="1987" w:type="dxa"/>
          </w:tcPr>
          <w:p w14:paraId="098F8C14" w14:textId="77777777" w:rsidR="00ED0F56" w:rsidRDefault="00000000">
            <w:pPr>
              <w:spacing w:after="0" w:line="240" w:lineRule="auto"/>
              <w:rPr>
                <w:rFonts w:cs="Times New Roman"/>
                <w:sz w:val="24"/>
                <w:szCs w:val="24"/>
              </w:rPr>
            </w:pPr>
            <w:r>
              <w:rPr>
                <w:rFonts w:cs="Times New Roman"/>
                <w:sz w:val="24"/>
                <w:szCs w:val="24"/>
              </w:rPr>
              <w:t>0</w:t>
            </w:r>
          </w:p>
        </w:tc>
        <w:tc>
          <w:tcPr>
            <w:tcW w:w="1987" w:type="dxa"/>
          </w:tcPr>
          <w:p w14:paraId="62FDA19F" w14:textId="77777777" w:rsidR="00ED0F56" w:rsidRDefault="00000000">
            <w:pPr>
              <w:spacing w:after="0" w:line="240" w:lineRule="auto"/>
              <w:rPr>
                <w:rFonts w:cs="Times New Roman"/>
                <w:sz w:val="24"/>
                <w:szCs w:val="24"/>
              </w:rPr>
            </w:pPr>
            <w:r>
              <w:rPr>
                <w:rFonts w:cs="Times New Roman"/>
                <w:sz w:val="24"/>
                <w:szCs w:val="24"/>
              </w:rPr>
              <w:t>27</w:t>
            </w:r>
          </w:p>
        </w:tc>
        <w:tc>
          <w:tcPr>
            <w:tcW w:w="1987" w:type="dxa"/>
          </w:tcPr>
          <w:p w14:paraId="372E401B" w14:textId="77777777" w:rsidR="00ED0F56" w:rsidRDefault="00000000">
            <w:pPr>
              <w:spacing w:after="0" w:line="240" w:lineRule="auto"/>
              <w:rPr>
                <w:rFonts w:cs="Times New Roman"/>
                <w:sz w:val="24"/>
                <w:szCs w:val="24"/>
              </w:rPr>
            </w:pPr>
            <w:r>
              <w:rPr>
                <w:rFonts w:cs="Times New Roman"/>
                <w:sz w:val="24"/>
                <w:szCs w:val="24"/>
              </w:rPr>
              <w:t>Reject</w:t>
            </w:r>
          </w:p>
        </w:tc>
      </w:tr>
    </w:tbl>
    <w:p w14:paraId="2A5E6869" w14:textId="77777777" w:rsidR="00ED0F56" w:rsidRDefault="00000000">
      <w:pPr>
        <w:spacing w:after="100" w:line="259" w:lineRule="auto"/>
        <w:jc w:val="both"/>
        <w:rPr>
          <w:rFonts w:cs="Times New Roman"/>
          <w:sz w:val="24"/>
          <w:szCs w:val="24"/>
        </w:rPr>
      </w:pPr>
      <w:r>
        <w:rPr>
          <w:rFonts w:cs="Times New Roman"/>
          <w:sz w:val="24"/>
          <w:szCs w:val="24"/>
        </w:rPr>
        <w:t>This example illustrates why a smart parking system should combine slot selection and path planning. A purely geometric nearest-slot method might select S1, while the integrated approach selects S2 because its actual travel cost is lower.</w:t>
      </w:r>
    </w:p>
    <w:p w14:paraId="02D84ACE"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4.8 Route Instruction Generation</w:t>
      </w:r>
    </w:p>
    <w:p w14:paraId="3EBA7F54" w14:textId="77777777" w:rsidR="00ED0F56" w:rsidRDefault="00000000">
      <w:pPr>
        <w:spacing w:after="100" w:line="259" w:lineRule="auto"/>
        <w:jc w:val="both"/>
        <w:rPr>
          <w:rFonts w:cs="Times New Roman"/>
          <w:sz w:val="24"/>
          <w:szCs w:val="24"/>
        </w:rPr>
      </w:pPr>
      <w:r>
        <w:rPr>
          <w:rFonts w:cs="Times New Roman"/>
          <w:sz w:val="24"/>
          <w:szCs w:val="24"/>
        </w:rPr>
        <w:t>The raw A* result is a sequence of node identifiers. A guidance module converts this into instructions by examining the direction between consecutive nodes. A sequence may become “Continue straight, turn right at Junction J3, continue to Block B, enter Level 1, park at B-14.” This transformation improves usability without changing the search algorithm.</w:t>
      </w:r>
    </w:p>
    <w:p w14:paraId="13B37FBB"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4.9 Re-Planning Trigger Conditions</w:t>
      </w:r>
    </w:p>
    <w:p w14:paraId="6837D49D" w14:textId="77777777" w:rsidR="00ED0F56" w:rsidRDefault="00000000">
      <w:pPr>
        <w:pStyle w:val="ListBullet"/>
        <w:spacing w:after="40"/>
        <w:jc w:val="both"/>
        <w:rPr>
          <w:rFonts w:cs="Times New Roman"/>
          <w:sz w:val="24"/>
          <w:szCs w:val="24"/>
        </w:rPr>
      </w:pPr>
      <w:r>
        <w:rPr>
          <w:rFonts w:cs="Times New Roman"/>
          <w:sz w:val="24"/>
          <w:szCs w:val="24"/>
        </w:rPr>
        <w:t>Destination slot changes to occupied.</w:t>
      </w:r>
    </w:p>
    <w:p w14:paraId="40E48744" w14:textId="77777777" w:rsidR="00ED0F56" w:rsidRDefault="00000000">
      <w:pPr>
        <w:pStyle w:val="ListBullet"/>
        <w:spacing w:after="40"/>
        <w:jc w:val="both"/>
        <w:rPr>
          <w:rFonts w:cs="Times New Roman"/>
          <w:sz w:val="24"/>
          <w:szCs w:val="24"/>
        </w:rPr>
      </w:pPr>
      <w:r>
        <w:rPr>
          <w:rFonts w:cs="Times New Roman"/>
          <w:sz w:val="24"/>
          <w:szCs w:val="24"/>
        </w:rPr>
        <w:t>Required road segment changes to blocked.</w:t>
      </w:r>
    </w:p>
    <w:p w14:paraId="1A261BB0" w14:textId="77777777" w:rsidR="00ED0F56" w:rsidRDefault="00000000">
      <w:pPr>
        <w:pStyle w:val="ListBullet"/>
        <w:spacing w:after="40"/>
        <w:jc w:val="both"/>
        <w:rPr>
          <w:rFonts w:cs="Times New Roman"/>
          <w:sz w:val="24"/>
          <w:szCs w:val="24"/>
        </w:rPr>
      </w:pPr>
      <w:r>
        <w:rPr>
          <w:rFonts w:cs="Times New Roman"/>
          <w:sz w:val="24"/>
          <w:szCs w:val="24"/>
        </w:rPr>
        <w:t>Vehicle deviates significantly from the planned route.</w:t>
      </w:r>
    </w:p>
    <w:p w14:paraId="4300FC90" w14:textId="77777777" w:rsidR="00ED0F56" w:rsidRDefault="00000000">
      <w:pPr>
        <w:pStyle w:val="ListBullet"/>
        <w:spacing w:after="40"/>
        <w:jc w:val="both"/>
        <w:rPr>
          <w:rFonts w:cs="Times New Roman"/>
          <w:sz w:val="24"/>
          <w:szCs w:val="24"/>
        </w:rPr>
      </w:pPr>
      <w:r>
        <w:rPr>
          <w:rFonts w:cs="Times New Roman"/>
          <w:sz w:val="24"/>
          <w:szCs w:val="24"/>
        </w:rPr>
        <w:t>New restriction or emergency event affects the route.</w:t>
      </w:r>
    </w:p>
    <w:p w14:paraId="17E6010C" w14:textId="77777777" w:rsidR="00ED0F56" w:rsidRDefault="00000000">
      <w:pPr>
        <w:pStyle w:val="ListBullet"/>
        <w:spacing w:after="40"/>
        <w:jc w:val="both"/>
        <w:rPr>
          <w:rFonts w:cs="Times New Roman"/>
          <w:sz w:val="24"/>
          <w:szCs w:val="24"/>
        </w:rPr>
      </w:pPr>
      <w:r>
        <w:rPr>
          <w:rFonts w:cs="Times New Roman"/>
          <w:sz w:val="24"/>
          <w:szCs w:val="24"/>
        </w:rPr>
        <w:t>Parking policy changes during the journey.</w:t>
      </w:r>
    </w:p>
    <w:p w14:paraId="6DC2EFF0" w14:textId="77777777" w:rsidR="00ED0F56" w:rsidRDefault="00000000">
      <w:pPr>
        <w:jc w:val="both"/>
        <w:rPr>
          <w:rFonts w:cs="Times New Roman"/>
          <w:sz w:val="24"/>
          <w:szCs w:val="24"/>
        </w:rPr>
      </w:pPr>
      <w:r>
        <w:rPr>
          <w:rFonts w:cs="Times New Roman"/>
          <w:sz w:val="24"/>
          <w:szCs w:val="24"/>
        </w:rPr>
        <w:br w:type="page"/>
      </w:r>
    </w:p>
    <w:p w14:paraId="6A7BCE6F" w14:textId="77777777" w:rsidR="00ED0F56" w:rsidRDefault="00000000">
      <w:pPr>
        <w:jc w:val="center"/>
        <w:rPr>
          <w:rFonts w:cs="Times New Roman"/>
          <w:sz w:val="28"/>
          <w:szCs w:val="28"/>
        </w:rPr>
      </w:pPr>
      <w:r>
        <w:rPr>
          <w:rFonts w:cs="Times New Roman"/>
          <w:b/>
          <w:sz w:val="28"/>
          <w:szCs w:val="28"/>
        </w:rPr>
        <w:lastRenderedPageBreak/>
        <w:t>CHAPTER 5</w:t>
      </w:r>
    </w:p>
    <w:p w14:paraId="2AAB6918" w14:textId="77777777" w:rsidR="00ED0F56" w:rsidRDefault="00000000">
      <w:pPr>
        <w:jc w:val="center"/>
        <w:rPr>
          <w:rFonts w:cs="Times New Roman"/>
          <w:sz w:val="28"/>
          <w:szCs w:val="28"/>
        </w:rPr>
      </w:pPr>
      <w:r>
        <w:rPr>
          <w:rFonts w:cs="Times New Roman"/>
          <w:b/>
          <w:sz w:val="28"/>
          <w:szCs w:val="28"/>
        </w:rPr>
        <w:t>RESULTS, TESTING AND DISCUSSION</w:t>
      </w:r>
    </w:p>
    <w:p w14:paraId="0CEB7F5C"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5.1 Testing Strategy</w:t>
      </w:r>
    </w:p>
    <w:p w14:paraId="4181A465" w14:textId="77777777" w:rsidR="00ED0F56" w:rsidRDefault="00000000">
      <w:pPr>
        <w:spacing w:after="100" w:line="259" w:lineRule="auto"/>
        <w:jc w:val="both"/>
        <w:rPr>
          <w:rFonts w:cs="Times New Roman"/>
          <w:sz w:val="24"/>
          <w:szCs w:val="24"/>
        </w:rPr>
      </w:pPr>
      <w:r>
        <w:rPr>
          <w:rFonts w:cs="Times New Roman"/>
          <w:sz w:val="24"/>
          <w:szCs w:val="24"/>
        </w:rPr>
        <w:t xml:space="preserve">Testing should cover both the correctness of A* and the </w:t>
      </w:r>
      <w:proofErr w:type="spellStart"/>
      <w:r>
        <w:rPr>
          <w:rFonts w:cs="Times New Roman"/>
          <w:sz w:val="24"/>
          <w:szCs w:val="24"/>
        </w:rPr>
        <w:t>behaviour</w:t>
      </w:r>
      <w:proofErr w:type="spellEnd"/>
      <w:r>
        <w:rPr>
          <w:rFonts w:cs="Times New Roman"/>
          <w:sz w:val="24"/>
          <w:szCs w:val="24"/>
        </w:rPr>
        <w:t xml:space="preserve"> of the complete parking workflow. Unit tests verify the graph, heuristic, queue handling, path reconstruction, occupancy updates, and eligibility rules. Integration tests verify that an occupancy event can affect candidate selection and route planning.</w:t>
      </w:r>
    </w:p>
    <w:tbl>
      <w:tblPr>
        <w:tblStyle w:val="TableGrid"/>
        <w:tblW w:w="0" w:type="auto"/>
        <w:jc w:val="center"/>
        <w:tblLook w:val="04A0" w:firstRow="1" w:lastRow="0" w:firstColumn="1" w:lastColumn="0" w:noHBand="0" w:noVBand="1"/>
      </w:tblPr>
      <w:tblGrid>
        <w:gridCol w:w="3308"/>
        <w:gridCol w:w="3309"/>
        <w:gridCol w:w="3309"/>
      </w:tblGrid>
      <w:tr w:rsidR="00ED0F56" w14:paraId="4FEFDD9C" w14:textId="77777777">
        <w:trPr>
          <w:jc w:val="center"/>
        </w:trPr>
        <w:tc>
          <w:tcPr>
            <w:tcW w:w="3312" w:type="dxa"/>
          </w:tcPr>
          <w:p w14:paraId="258C8478" w14:textId="77777777" w:rsidR="00ED0F56" w:rsidRDefault="00000000">
            <w:pPr>
              <w:spacing w:after="0" w:line="240" w:lineRule="auto"/>
              <w:rPr>
                <w:rFonts w:cs="Times New Roman"/>
                <w:sz w:val="24"/>
                <w:szCs w:val="24"/>
              </w:rPr>
            </w:pPr>
            <w:r>
              <w:rPr>
                <w:rFonts w:cs="Times New Roman"/>
                <w:b/>
                <w:sz w:val="24"/>
                <w:szCs w:val="24"/>
              </w:rPr>
              <w:t>Test ID</w:t>
            </w:r>
          </w:p>
        </w:tc>
        <w:tc>
          <w:tcPr>
            <w:tcW w:w="3312" w:type="dxa"/>
          </w:tcPr>
          <w:p w14:paraId="1AC2B7E7" w14:textId="77777777" w:rsidR="00ED0F56" w:rsidRDefault="00000000">
            <w:pPr>
              <w:spacing w:after="0" w:line="240" w:lineRule="auto"/>
              <w:rPr>
                <w:rFonts w:cs="Times New Roman"/>
                <w:sz w:val="24"/>
                <w:szCs w:val="24"/>
              </w:rPr>
            </w:pPr>
            <w:r>
              <w:rPr>
                <w:rFonts w:cs="Times New Roman"/>
                <w:b/>
                <w:sz w:val="24"/>
                <w:szCs w:val="24"/>
              </w:rPr>
              <w:t>Scenario</w:t>
            </w:r>
          </w:p>
        </w:tc>
        <w:tc>
          <w:tcPr>
            <w:tcW w:w="3312" w:type="dxa"/>
          </w:tcPr>
          <w:p w14:paraId="3B15D742" w14:textId="77777777" w:rsidR="00ED0F56" w:rsidRDefault="00000000">
            <w:pPr>
              <w:spacing w:after="0" w:line="240" w:lineRule="auto"/>
              <w:rPr>
                <w:rFonts w:cs="Times New Roman"/>
                <w:sz w:val="24"/>
                <w:szCs w:val="24"/>
              </w:rPr>
            </w:pPr>
            <w:r>
              <w:rPr>
                <w:rFonts w:cs="Times New Roman"/>
                <w:b/>
                <w:sz w:val="24"/>
                <w:szCs w:val="24"/>
              </w:rPr>
              <w:t>Expected Result</w:t>
            </w:r>
          </w:p>
        </w:tc>
      </w:tr>
      <w:tr w:rsidR="00ED0F56" w14:paraId="26363FF2" w14:textId="77777777">
        <w:trPr>
          <w:jc w:val="center"/>
        </w:trPr>
        <w:tc>
          <w:tcPr>
            <w:tcW w:w="3312" w:type="dxa"/>
          </w:tcPr>
          <w:p w14:paraId="40159352" w14:textId="77777777" w:rsidR="00ED0F56" w:rsidRDefault="00000000">
            <w:pPr>
              <w:spacing w:after="0" w:line="240" w:lineRule="auto"/>
              <w:rPr>
                <w:rFonts w:cs="Times New Roman"/>
                <w:sz w:val="24"/>
                <w:szCs w:val="24"/>
              </w:rPr>
            </w:pPr>
            <w:r>
              <w:rPr>
                <w:rFonts w:cs="Times New Roman"/>
                <w:sz w:val="24"/>
                <w:szCs w:val="24"/>
              </w:rPr>
              <w:t>T01</w:t>
            </w:r>
          </w:p>
        </w:tc>
        <w:tc>
          <w:tcPr>
            <w:tcW w:w="3312" w:type="dxa"/>
          </w:tcPr>
          <w:p w14:paraId="16C18EFA" w14:textId="77777777" w:rsidR="00ED0F56" w:rsidRDefault="00000000">
            <w:pPr>
              <w:spacing w:after="0" w:line="240" w:lineRule="auto"/>
              <w:rPr>
                <w:rFonts w:cs="Times New Roman"/>
                <w:sz w:val="24"/>
                <w:szCs w:val="24"/>
              </w:rPr>
            </w:pPr>
            <w:r>
              <w:rPr>
                <w:rFonts w:cs="Times New Roman"/>
                <w:sz w:val="24"/>
                <w:szCs w:val="24"/>
              </w:rPr>
              <w:t>Start and goal are adjacent</w:t>
            </w:r>
          </w:p>
        </w:tc>
        <w:tc>
          <w:tcPr>
            <w:tcW w:w="3312" w:type="dxa"/>
          </w:tcPr>
          <w:p w14:paraId="1A96CCA9" w14:textId="77777777" w:rsidR="00ED0F56" w:rsidRDefault="00000000">
            <w:pPr>
              <w:spacing w:after="0" w:line="240" w:lineRule="auto"/>
              <w:rPr>
                <w:rFonts w:cs="Times New Roman"/>
                <w:sz w:val="24"/>
                <w:szCs w:val="24"/>
              </w:rPr>
            </w:pPr>
            <w:r>
              <w:rPr>
                <w:rFonts w:cs="Times New Roman"/>
                <w:sz w:val="24"/>
                <w:szCs w:val="24"/>
              </w:rPr>
              <w:t>Direct path returned</w:t>
            </w:r>
          </w:p>
        </w:tc>
      </w:tr>
      <w:tr w:rsidR="00ED0F56" w14:paraId="59B4EAED" w14:textId="77777777">
        <w:trPr>
          <w:jc w:val="center"/>
        </w:trPr>
        <w:tc>
          <w:tcPr>
            <w:tcW w:w="3312" w:type="dxa"/>
          </w:tcPr>
          <w:p w14:paraId="0A3FE482" w14:textId="77777777" w:rsidR="00ED0F56" w:rsidRDefault="00000000">
            <w:pPr>
              <w:spacing w:after="0" w:line="240" w:lineRule="auto"/>
              <w:rPr>
                <w:rFonts w:cs="Times New Roman"/>
                <w:sz w:val="24"/>
                <w:szCs w:val="24"/>
              </w:rPr>
            </w:pPr>
            <w:r>
              <w:rPr>
                <w:rFonts w:cs="Times New Roman"/>
                <w:sz w:val="24"/>
                <w:szCs w:val="24"/>
              </w:rPr>
              <w:t>T02</w:t>
            </w:r>
          </w:p>
        </w:tc>
        <w:tc>
          <w:tcPr>
            <w:tcW w:w="3312" w:type="dxa"/>
          </w:tcPr>
          <w:p w14:paraId="502E0E8A" w14:textId="77777777" w:rsidR="00ED0F56" w:rsidRDefault="00000000">
            <w:pPr>
              <w:spacing w:after="0" w:line="240" w:lineRule="auto"/>
              <w:rPr>
                <w:rFonts w:cs="Times New Roman"/>
                <w:sz w:val="24"/>
                <w:szCs w:val="24"/>
              </w:rPr>
            </w:pPr>
            <w:r>
              <w:rPr>
                <w:rFonts w:cs="Times New Roman"/>
                <w:sz w:val="24"/>
                <w:szCs w:val="24"/>
              </w:rPr>
              <w:t>Obstacle blocks direct path</w:t>
            </w:r>
          </w:p>
        </w:tc>
        <w:tc>
          <w:tcPr>
            <w:tcW w:w="3312" w:type="dxa"/>
          </w:tcPr>
          <w:p w14:paraId="11F0B0A2" w14:textId="77777777" w:rsidR="00ED0F56" w:rsidRDefault="00000000">
            <w:pPr>
              <w:spacing w:after="0" w:line="240" w:lineRule="auto"/>
              <w:rPr>
                <w:rFonts w:cs="Times New Roman"/>
                <w:sz w:val="24"/>
                <w:szCs w:val="24"/>
              </w:rPr>
            </w:pPr>
            <w:r>
              <w:rPr>
                <w:rFonts w:cs="Times New Roman"/>
                <w:sz w:val="24"/>
                <w:szCs w:val="24"/>
              </w:rPr>
              <w:t>Alternative path returned</w:t>
            </w:r>
          </w:p>
        </w:tc>
      </w:tr>
      <w:tr w:rsidR="00ED0F56" w14:paraId="30D6243B" w14:textId="77777777">
        <w:trPr>
          <w:jc w:val="center"/>
        </w:trPr>
        <w:tc>
          <w:tcPr>
            <w:tcW w:w="3312" w:type="dxa"/>
          </w:tcPr>
          <w:p w14:paraId="0CA56928" w14:textId="77777777" w:rsidR="00ED0F56" w:rsidRDefault="00000000">
            <w:pPr>
              <w:spacing w:after="0" w:line="240" w:lineRule="auto"/>
              <w:rPr>
                <w:rFonts w:cs="Times New Roman"/>
                <w:sz w:val="24"/>
                <w:szCs w:val="24"/>
              </w:rPr>
            </w:pPr>
            <w:r>
              <w:rPr>
                <w:rFonts w:cs="Times New Roman"/>
                <w:sz w:val="24"/>
                <w:szCs w:val="24"/>
              </w:rPr>
              <w:t>T03</w:t>
            </w:r>
          </w:p>
        </w:tc>
        <w:tc>
          <w:tcPr>
            <w:tcW w:w="3312" w:type="dxa"/>
          </w:tcPr>
          <w:p w14:paraId="40BFDBF4" w14:textId="77777777" w:rsidR="00ED0F56" w:rsidRDefault="00000000">
            <w:pPr>
              <w:spacing w:after="0" w:line="240" w:lineRule="auto"/>
              <w:rPr>
                <w:rFonts w:cs="Times New Roman"/>
                <w:sz w:val="24"/>
                <w:szCs w:val="24"/>
              </w:rPr>
            </w:pPr>
            <w:r>
              <w:rPr>
                <w:rFonts w:cs="Times New Roman"/>
                <w:sz w:val="24"/>
                <w:szCs w:val="24"/>
              </w:rPr>
              <w:t>Goal is occupied</w:t>
            </w:r>
          </w:p>
        </w:tc>
        <w:tc>
          <w:tcPr>
            <w:tcW w:w="3312" w:type="dxa"/>
          </w:tcPr>
          <w:p w14:paraId="1B65F0DE" w14:textId="77777777" w:rsidR="00ED0F56" w:rsidRDefault="00000000">
            <w:pPr>
              <w:spacing w:after="0" w:line="240" w:lineRule="auto"/>
              <w:rPr>
                <w:rFonts w:cs="Times New Roman"/>
                <w:sz w:val="24"/>
                <w:szCs w:val="24"/>
              </w:rPr>
            </w:pPr>
            <w:r>
              <w:rPr>
                <w:rFonts w:cs="Times New Roman"/>
                <w:sz w:val="24"/>
                <w:szCs w:val="24"/>
              </w:rPr>
              <w:t>Occupied slot is not selected</w:t>
            </w:r>
          </w:p>
        </w:tc>
      </w:tr>
      <w:tr w:rsidR="00ED0F56" w14:paraId="64A431A2" w14:textId="77777777">
        <w:trPr>
          <w:jc w:val="center"/>
        </w:trPr>
        <w:tc>
          <w:tcPr>
            <w:tcW w:w="3312" w:type="dxa"/>
          </w:tcPr>
          <w:p w14:paraId="2238AC06" w14:textId="77777777" w:rsidR="00ED0F56" w:rsidRDefault="00000000">
            <w:pPr>
              <w:spacing w:after="0" w:line="240" w:lineRule="auto"/>
              <w:rPr>
                <w:rFonts w:cs="Times New Roman"/>
                <w:sz w:val="24"/>
                <w:szCs w:val="24"/>
              </w:rPr>
            </w:pPr>
            <w:r>
              <w:rPr>
                <w:rFonts w:cs="Times New Roman"/>
                <w:sz w:val="24"/>
                <w:szCs w:val="24"/>
              </w:rPr>
              <w:t>T04</w:t>
            </w:r>
          </w:p>
        </w:tc>
        <w:tc>
          <w:tcPr>
            <w:tcW w:w="3312" w:type="dxa"/>
          </w:tcPr>
          <w:p w14:paraId="732C2BAE" w14:textId="77777777" w:rsidR="00ED0F56" w:rsidRDefault="00000000">
            <w:pPr>
              <w:spacing w:after="0" w:line="240" w:lineRule="auto"/>
              <w:rPr>
                <w:rFonts w:cs="Times New Roman"/>
                <w:sz w:val="24"/>
                <w:szCs w:val="24"/>
              </w:rPr>
            </w:pPr>
            <w:r>
              <w:rPr>
                <w:rFonts w:cs="Times New Roman"/>
                <w:sz w:val="24"/>
                <w:szCs w:val="24"/>
              </w:rPr>
              <w:t>Lane becomes blocked</w:t>
            </w:r>
          </w:p>
        </w:tc>
        <w:tc>
          <w:tcPr>
            <w:tcW w:w="3312" w:type="dxa"/>
          </w:tcPr>
          <w:p w14:paraId="0094B9AF" w14:textId="77777777" w:rsidR="00ED0F56" w:rsidRDefault="00000000">
            <w:pPr>
              <w:spacing w:after="0" w:line="240" w:lineRule="auto"/>
              <w:rPr>
                <w:rFonts w:cs="Times New Roman"/>
                <w:sz w:val="24"/>
                <w:szCs w:val="24"/>
              </w:rPr>
            </w:pPr>
            <w:r>
              <w:rPr>
                <w:rFonts w:cs="Times New Roman"/>
                <w:sz w:val="24"/>
                <w:szCs w:val="24"/>
              </w:rPr>
              <w:t>Route is recalculated</w:t>
            </w:r>
          </w:p>
        </w:tc>
      </w:tr>
      <w:tr w:rsidR="00ED0F56" w14:paraId="1EEB9C56" w14:textId="77777777">
        <w:trPr>
          <w:jc w:val="center"/>
        </w:trPr>
        <w:tc>
          <w:tcPr>
            <w:tcW w:w="3312" w:type="dxa"/>
          </w:tcPr>
          <w:p w14:paraId="0A110380" w14:textId="77777777" w:rsidR="00ED0F56" w:rsidRDefault="00000000">
            <w:pPr>
              <w:spacing w:after="0" w:line="240" w:lineRule="auto"/>
              <w:rPr>
                <w:rFonts w:cs="Times New Roman"/>
                <w:sz w:val="24"/>
                <w:szCs w:val="24"/>
              </w:rPr>
            </w:pPr>
            <w:r>
              <w:rPr>
                <w:rFonts w:cs="Times New Roman"/>
                <w:sz w:val="24"/>
                <w:szCs w:val="24"/>
              </w:rPr>
              <w:t>T05</w:t>
            </w:r>
          </w:p>
        </w:tc>
        <w:tc>
          <w:tcPr>
            <w:tcW w:w="3312" w:type="dxa"/>
          </w:tcPr>
          <w:p w14:paraId="49BFF6CD" w14:textId="77777777" w:rsidR="00ED0F56" w:rsidRDefault="00000000">
            <w:pPr>
              <w:spacing w:after="0" w:line="240" w:lineRule="auto"/>
              <w:rPr>
                <w:rFonts w:cs="Times New Roman"/>
                <w:sz w:val="24"/>
                <w:szCs w:val="24"/>
              </w:rPr>
            </w:pPr>
            <w:r>
              <w:rPr>
                <w:rFonts w:cs="Times New Roman"/>
                <w:sz w:val="24"/>
                <w:szCs w:val="24"/>
              </w:rPr>
              <w:t>No slot is available</w:t>
            </w:r>
          </w:p>
        </w:tc>
        <w:tc>
          <w:tcPr>
            <w:tcW w:w="3312" w:type="dxa"/>
          </w:tcPr>
          <w:p w14:paraId="646C043E" w14:textId="77777777" w:rsidR="00ED0F56" w:rsidRDefault="00000000">
            <w:pPr>
              <w:spacing w:after="0" w:line="240" w:lineRule="auto"/>
              <w:rPr>
                <w:rFonts w:cs="Times New Roman"/>
                <w:sz w:val="24"/>
                <w:szCs w:val="24"/>
              </w:rPr>
            </w:pPr>
            <w:r>
              <w:rPr>
                <w:rFonts w:cs="Times New Roman"/>
                <w:sz w:val="24"/>
                <w:szCs w:val="24"/>
              </w:rPr>
              <w:t>System reports no valid destination</w:t>
            </w:r>
          </w:p>
        </w:tc>
      </w:tr>
      <w:tr w:rsidR="00ED0F56" w14:paraId="7A65B42D" w14:textId="77777777">
        <w:trPr>
          <w:jc w:val="center"/>
        </w:trPr>
        <w:tc>
          <w:tcPr>
            <w:tcW w:w="3312" w:type="dxa"/>
          </w:tcPr>
          <w:p w14:paraId="4FD9529A" w14:textId="77777777" w:rsidR="00ED0F56" w:rsidRDefault="00000000">
            <w:pPr>
              <w:spacing w:after="0" w:line="240" w:lineRule="auto"/>
              <w:rPr>
                <w:rFonts w:cs="Times New Roman"/>
                <w:sz w:val="24"/>
                <w:szCs w:val="24"/>
              </w:rPr>
            </w:pPr>
            <w:r>
              <w:rPr>
                <w:rFonts w:cs="Times New Roman"/>
                <w:sz w:val="24"/>
                <w:szCs w:val="24"/>
              </w:rPr>
              <w:t>T06</w:t>
            </w:r>
          </w:p>
        </w:tc>
        <w:tc>
          <w:tcPr>
            <w:tcW w:w="3312" w:type="dxa"/>
          </w:tcPr>
          <w:p w14:paraId="5F42C319" w14:textId="77777777" w:rsidR="00ED0F56" w:rsidRDefault="00000000">
            <w:pPr>
              <w:spacing w:after="0" w:line="240" w:lineRule="auto"/>
              <w:rPr>
                <w:rFonts w:cs="Times New Roman"/>
                <w:sz w:val="24"/>
                <w:szCs w:val="24"/>
              </w:rPr>
            </w:pPr>
            <w:r>
              <w:rPr>
                <w:rFonts w:cs="Times New Roman"/>
                <w:sz w:val="24"/>
                <w:szCs w:val="24"/>
              </w:rPr>
              <w:t>Vehicle requests accessible slot</w:t>
            </w:r>
          </w:p>
        </w:tc>
        <w:tc>
          <w:tcPr>
            <w:tcW w:w="3312" w:type="dxa"/>
          </w:tcPr>
          <w:p w14:paraId="1F43782A" w14:textId="77777777" w:rsidR="00ED0F56" w:rsidRDefault="00000000">
            <w:pPr>
              <w:spacing w:after="0" w:line="240" w:lineRule="auto"/>
              <w:rPr>
                <w:rFonts w:cs="Times New Roman"/>
                <w:sz w:val="24"/>
                <w:szCs w:val="24"/>
              </w:rPr>
            </w:pPr>
            <w:r>
              <w:rPr>
                <w:rFonts w:cs="Times New Roman"/>
                <w:sz w:val="24"/>
                <w:szCs w:val="24"/>
              </w:rPr>
              <w:t>Only eligible slots considered</w:t>
            </w:r>
          </w:p>
        </w:tc>
      </w:tr>
      <w:tr w:rsidR="00ED0F56" w14:paraId="5D9B0C16" w14:textId="77777777">
        <w:trPr>
          <w:jc w:val="center"/>
        </w:trPr>
        <w:tc>
          <w:tcPr>
            <w:tcW w:w="3312" w:type="dxa"/>
          </w:tcPr>
          <w:p w14:paraId="2ABE2925" w14:textId="77777777" w:rsidR="00ED0F56" w:rsidRDefault="00000000">
            <w:pPr>
              <w:spacing w:after="0" w:line="240" w:lineRule="auto"/>
              <w:rPr>
                <w:rFonts w:cs="Times New Roman"/>
                <w:sz w:val="24"/>
                <w:szCs w:val="24"/>
              </w:rPr>
            </w:pPr>
            <w:r>
              <w:rPr>
                <w:rFonts w:cs="Times New Roman"/>
                <w:sz w:val="24"/>
                <w:szCs w:val="24"/>
              </w:rPr>
              <w:t>T07</w:t>
            </w:r>
          </w:p>
        </w:tc>
        <w:tc>
          <w:tcPr>
            <w:tcW w:w="3312" w:type="dxa"/>
          </w:tcPr>
          <w:p w14:paraId="5C3D4196" w14:textId="77777777" w:rsidR="00ED0F56" w:rsidRDefault="00000000">
            <w:pPr>
              <w:spacing w:after="0" w:line="240" w:lineRule="auto"/>
              <w:rPr>
                <w:rFonts w:cs="Times New Roman"/>
                <w:sz w:val="24"/>
                <w:szCs w:val="24"/>
              </w:rPr>
            </w:pPr>
            <w:r>
              <w:rPr>
                <w:rFonts w:cs="Times New Roman"/>
                <w:sz w:val="24"/>
                <w:szCs w:val="24"/>
              </w:rPr>
              <w:t>Sensor update is stale</w:t>
            </w:r>
          </w:p>
        </w:tc>
        <w:tc>
          <w:tcPr>
            <w:tcW w:w="3312" w:type="dxa"/>
          </w:tcPr>
          <w:p w14:paraId="350A0CD5" w14:textId="77777777" w:rsidR="00ED0F56" w:rsidRDefault="00000000">
            <w:pPr>
              <w:spacing w:after="0" w:line="240" w:lineRule="auto"/>
              <w:rPr>
                <w:rFonts w:cs="Times New Roman"/>
                <w:sz w:val="24"/>
                <w:szCs w:val="24"/>
              </w:rPr>
            </w:pPr>
            <w:r>
              <w:rPr>
                <w:rFonts w:cs="Times New Roman"/>
                <w:sz w:val="24"/>
                <w:szCs w:val="24"/>
              </w:rPr>
              <w:t>System avoids unsafe immediate selection</w:t>
            </w:r>
          </w:p>
        </w:tc>
      </w:tr>
      <w:tr w:rsidR="00ED0F56" w14:paraId="2C2AB75C" w14:textId="77777777">
        <w:trPr>
          <w:jc w:val="center"/>
        </w:trPr>
        <w:tc>
          <w:tcPr>
            <w:tcW w:w="3312" w:type="dxa"/>
          </w:tcPr>
          <w:p w14:paraId="202B977D" w14:textId="77777777" w:rsidR="00ED0F56" w:rsidRDefault="00000000">
            <w:pPr>
              <w:spacing w:after="0" w:line="240" w:lineRule="auto"/>
              <w:rPr>
                <w:rFonts w:cs="Times New Roman"/>
                <w:sz w:val="24"/>
                <w:szCs w:val="24"/>
              </w:rPr>
            </w:pPr>
            <w:r>
              <w:rPr>
                <w:rFonts w:cs="Times New Roman"/>
                <w:sz w:val="24"/>
                <w:szCs w:val="24"/>
              </w:rPr>
              <w:t>T08</w:t>
            </w:r>
          </w:p>
        </w:tc>
        <w:tc>
          <w:tcPr>
            <w:tcW w:w="3312" w:type="dxa"/>
          </w:tcPr>
          <w:p w14:paraId="435F54AD" w14:textId="77777777" w:rsidR="00ED0F56" w:rsidRDefault="00000000">
            <w:pPr>
              <w:spacing w:after="0" w:line="240" w:lineRule="auto"/>
              <w:rPr>
                <w:rFonts w:cs="Times New Roman"/>
                <w:sz w:val="24"/>
                <w:szCs w:val="24"/>
              </w:rPr>
            </w:pPr>
            <w:r>
              <w:rPr>
                <w:rFonts w:cs="Times New Roman"/>
                <w:sz w:val="24"/>
                <w:szCs w:val="24"/>
              </w:rPr>
              <w:t>Multiple candidates</w:t>
            </w:r>
          </w:p>
        </w:tc>
        <w:tc>
          <w:tcPr>
            <w:tcW w:w="3312" w:type="dxa"/>
          </w:tcPr>
          <w:p w14:paraId="3B404884" w14:textId="77777777" w:rsidR="00ED0F56" w:rsidRDefault="00000000">
            <w:pPr>
              <w:spacing w:after="0" w:line="240" w:lineRule="auto"/>
              <w:rPr>
                <w:rFonts w:cs="Times New Roman"/>
                <w:sz w:val="24"/>
                <w:szCs w:val="24"/>
              </w:rPr>
            </w:pPr>
            <w:r>
              <w:rPr>
                <w:rFonts w:cs="Times New Roman"/>
                <w:sz w:val="24"/>
                <w:szCs w:val="24"/>
              </w:rPr>
              <w:t>Lowest valid route cost selected</w:t>
            </w:r>
          </w:p>
        </w:tc>
      </w:tr>
    </w:tbl>
    <w:p w14:paraId="7DC9223B"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5.2 Performance Measures</w:t>
      </w:r>
    </w:p>
    <w:p w14:paraId="28331B29" w14:textId="77777777" w:rsidR="00ED0F56" w:rsidRDefault="00000000">
      <w:pPr>
        <w:spacing w:after="100" w:line="259" w:lineRule="auto"/>
        <w:jc w:val="both"/>
        <w:rPr>
          <w:rFonts w:cs="Times New Roman"/>
          <w:sz w:val="24"/>
          <w:szCs w:val="24"/>
        </w:rPr>
      </w:pPr>
      <w:r>
        <w:rPr>
          <w:rFonts w:cs="Times New Roman"/>
          <w:sz w:val="24"/>
          <w:szCs w:val="24"/>
        </w:rPr>
        <w:t>Important measures include route-planning time, number of nodes expanded, route distance, route cost, re-planning time, percentage of successful destination selections, occupancy utilization, and average driver search time. These measures allow the prototype to be evaluated without claiming that one metric alone defines system quality.</w:t>
      </w:r>
    </w:p>
    <w:p w14:paraId="4BA5B2C2" w14:textId="77777777" w:rsidR="00ED0F56" w:rsidRDefault="00ED0F56">
      <w:pPr>
        <w:spacing w:after="100" w:line="259" w:lineRule="auto"/>
        <w:jc w:val="both"/>
        <w:rPr>
          <w:rFonts w:cs="Times New Roman"/>
          <w:sz w:val="24"/>
          <w:szCs w:val="24"/>
        </w:rPr>
      </w:pPr>
    </w:p>
    <w:p w14:paraId="2EC7A587" w14:textId="77777777" w:rsidR="00ED0F56" w:rsidRDefault="00000000">
      <w:pPr>
        <w:jc w:val="both"/>
        <w:rPr>
          <w:rFonts w:cs="Times New Roman"/>
          <w:b/>
          <w:bCs/>
          <w:color w:val="1F497D" w:themeColor="text2"/>
          <w:sz w:val="24"/>
          <w:szCs w:val="24"/>
        </w:rPr>
      </w:pPr>
      <w:r>
        <w:rPr>
          <w:rFonts w:cs="Times New Roman"/>
          <w:b/>
          <w:bCs/>
          <w:color w:val="1F497D" w:themeColor="text2"/>
          <w:sz w:val="24"/>
          <w:szCs w:val="24"/>
        </w:rPr>
        <w:t>5.3 Illustrative Evaluation Framework</w:t>
      </w:r>
    </w:p>
    <w:p w14:paraId="3C25F8D8" w14:textId="77777777" w:rsidR="00ED0F56" w:rsidRDefault="00000000">
      <w:pPr>
        <w:spacing w:after="100" w:line="259" w:lineRule="auto"/>
        <w:jc w:val="both"/>
        <w:rPr>
          <w:rFonts w:cs="Times New Roman"/>
          <w:sz w:val="24"/>
          <w:szCs w:val="24"/>
        </w:rPr>
      </w:pPr>
      <w:r>
        <w:rPr>
          <w:rFonts w:cs="Times New Roman"/>
          <w:sz w:val="24"/>
          <w:szCs w:val="24"/>
        </w:rPr>
        <w:t>The following table is an evaluation template for the implemented prototype. Values should be replaced by measurements obtained from the actual experiment; the table is not presented as a claim of measured real-world performance.</w:t>
      </w:r>
    </w:p>
    <w:tbl>
      <w:tblPr>
        <w:tblStyle w:val="TableGrid"/>
        <w:tblW w:w="0" w:type="auto"/>
        <w:jc w:val="center"/>
        <w:tblLook w:val="04A0" w:firstRow="1" w:lastRow="0" w:firstColumn="1" w:lastColumn="0" w:noHBand="0" w:noVBand="1"/>
      </w:tblPr>
      <w:tblGrid>
        <w:gridCol w:w="3309"/>
        <w:gridCol w:w="3309"/>
        <w:gridCol w:w="3308"/>
      </w:tblGrid>
      <w:tr w:rsidR="00ED0F56" w14:paraId="63AAA826" w14:textId="77777777">
        <w:trPr>
          <w:jc w:val="center"/>
        </w:trPr>
        <w:tc>
          <w:tcPr>
            <w:tcW w:w="3312" w:type="dxa"/>
          </w:tcPr>
          <w:p w14:paraId="17C85747" w14:textId="77777777" w:rsidR="00ED0F56" w:rsidRDefault="00000000">
            <w:pPr>
              <w:spacing w:after="0" w:line="240" w:lineRule="auto"/>
              <w:rPr>
                <w:rFonts w:cs="Times New Roman"/>
                <w:sz w:val="24"/>
                <w:szCs w:val="24"/>
              </w:rPr>
            </w:pPr>
            <w:r>
              <w:rPr>
                <w:rFonts w:cs="Times New Roman"/>
                <w:b/>
                <w:sz w:val="24"/>
                <w:szCs w:val="24"/>
              </w:rPr>
              <w:t>Metric</w:t>
            </w:r>
          </w:p>
        </w:tc>
        <w:tc>
          <w:tcPr>
            <w:tcW w:w="3312" w:type="dxa"/>
          </w:tcPr>
          <w:p w14:paraId="7BC90C57" w14:textId="77777777" w:rsidR="00ED0F56" w:rsidRDefault="00000000">
            <w:pPr>
              <w:spacing w:after="0" w:line="240" w:lineRule="auto"/>
              <w:rPr>
                <w:rFonts w:cs="Times New Roman"/>
                <w:sz w:val="24"/>
                <w:szCs w:val="24"/>
              </w:rPr>
            </w:pPr>
            <w:r>
              <w:rPr>
                <w:rFonts w:cs="Times New Roman"/>
                <w:b/>
                <w:sz w:val="24"/>
                <w:szCs w:val="24"/>
              </w:rPr>
              <w:t>Purpose</w:t>
            </w:r>
          </w:p>
        </w:tc>
        <w:tc>
          <w:tcPr>
            <w:tcW w:w="3312" w:type="dxa"/>
          </w:tcPr>
          <w:p w14:paraId="6AEB65BB" w14:textId="77777777" w:rsidR="00ED0F56" w:rsidRDefault="00000000">
            <w:pPr>
              <w:spacing w:after="0" w:line="240" w:lineRule="auto"/>
              <w:rPr>
                <w:rFonts w:cs="Times New Roman"/>
                <w:sz w:val="24"/>
                <w:szCs w:val="24"/>
              </w:rPr>
            </w:pPr>
            <w:r>
              <w:rPr>
                <w:rFonts w:cs="Times New Roman"/>
                <w:b/>
                <w:sz w:val="24"/>
                <w:szCs w:val="24"/>
              </w:rPr>
              <w:t>Example Reporting Format</w:t>
            </w:r>
          </w:p>
        </w:tc>
      </w:tr>
      <w:tr w:rsidR="00ED0F56" w14:paraId="41E6F5AD" w14:textId="77777777">
        <w:trPr>
          <w:jc w:val="center"/>
        </w:trPr>
        <w:tc>
          <w:tcPr>
            <w:tcW w:w="3312" w:type="dxa"/>
          </w:tcPr>
          <w:p w14:paraId="2501A554" w14:textId="77777777" w:rsidR="00ED0F56" w:rsidRDefault="00000000">
            <w:pPr>
              <w:spacing w:after="0" w:line="240" w:lineRule="auto"/>
              <w:rPr>
                <w:rFonts w:cs="Times New Roman"/>
                <w:sz w:val="24"/>
                <w:szCs w:val="24"/>
              </w:rPr>
            </w:pPr>
            <w:r>
              <w:rPr>
                <w:rFonts w:cs="Times New Roman"/>
                <w:sz w:val="24"/>
                <w:szCs w:val="24"/>
              </w:rPr>
              <w:t>Average A* planning time</w:t>
            </w:r>
          </w:p>
        </w:tc>
        <w:tc>
          <w:tcPr>
            <w:tcW w:w="3312" w:type="dxa"/>
          </w:tcPr>
          <w:p w14:paraId="4B305418" w14:textId="77777777" w:rsidR="00ED0F56" w:rsidRDefault="00000000">
            <w:pPr>
              <w:spacing w:after="0" w:line="240" w:lineRule="auto"/>
              <w:rPr>
                <w:rFonts w:cs="Times New Roman"/>
                <w:sz w:val="24"/>
                <w:szCs w:val="24"/>
              </w:rPr>
            </w:pPr>
            <w:r>
              <w:rPr>
                <w:rFonts w:cs="Times New Roman"/>
                <w:sz w:val="24"/>
                <w:szCs w:val="24"/>
              </w:rPr>
              <w:t>Measures computational responsiveness</w:t>
            </w:r>
          </w:p>
        </w:tc>
        <w:tc>
          <w:tcPr>
            <w:tcW w:w="3312" w:type="dxa"/>
          </w:tcPr>
          <w:p w14:paraId="1816E8A0" w14:textId="77777777" w:rsidR="00ED0F56" w:rsidRDefault="00000000">
            <w:pPr>
              <w:spacing w:after="0" w:line="240" w:lineRule="auto"/>
              <w:rPr>
                <w:rFonts w:cs="Times New Roman"/>
                <w:sz w:val="24"/>
                <w:szCs w:val="24"/>
              </w:rPr>
            </w:pPr>
            <w:r>
              <w:rPr>
                <w:rFonts w:cs="Times New Roman"/>
                <w:sz w:val="24"/>
                <w:szCs w:val="24"/>
              </w:rPr>
              <w:t xml:space="preserve">___ </w:t>
            </w:r>
            <w:proofErr w:type="spellStart"/>
            <w:r>
              <w:rPr>
                <w:rFonts w:cs="Times New Roman"/>
                <w:sz w:val="24"/>
                <w:szCs w:val="24"/>
              </w:rPr>
              <w:t>ms</w:t>
            </w:r>
            <w:proofErr w:type="spellEnd"/>
          </w:p>
        </w:tc>
      </w:tr>
      <w:tr w:rsidR="00ED0F56" w14:paraId="51949ECB" w14:textId="77777777">
        <w:trPr>
          <w:jc w:val="center"/>
        </w:trPr>
        <w:tc>
          <w:tcPr>
            <w:tcW w:w="3312" w:type="dxa"/>
          </w:tcPr>
          <w:p w14:paraId="546BC67D" w14:textId="77777777" w:rsidR="00ED0F56" w:rsidRDefault="00000000">
            <w:pPr>
              <w:spacing w:after="0" w:line="240" w:lineRule="auto"/>
              <w:rPr>
                <w:rFonts w:cs="Times New Roman"/>
                <w:sz w:val="24"/>
                <w:szCs w:val="24"/>
              </w:rPr>
            </w:pPr>
            <w:r>
              <w:rPr>
                <w:rFonts w:cs="Times New Roman"/>
                <w:sz w:val="24"/>
                <w:szCs w:val="24"/>
              </w:rPr>
              <w:t>Average route length</w:t>
            </w:r>
          </w:p>
        </w:tc>
        <w:tc>
          <w:tcPr>
            <w:tcW w:w="3312" w:type="dxa"/>
          </w:tcPr>
          <w:p w14:paraId="45AA7EAE" w14:textId="77777777" w:rsidR="00ED0F56" w:rsidRDefault="00000000">
            <w:pPr>
              <w:spacing w:after="0" w:line="240" w:lineRule="auto"/>
              <w:rPr>
                <w:rFonts w:cs="Times New Roman"/>
                <w:sz w:val="24"/>
                <w:szCs w:val="24"/>
              </w:rPr>
            </w:pPr>
            <w:r>
              <w:rPr>
                <w:rFonts w:cs="Times New Roman"/>
                <w:sz w:val="24"/>
                <w:szCs w:val="24"/>
              </w:rPr>
              <w:t>Measures travel efficiency</w:t>
            </w:r>
          </w:p>
        </w:tc>
        <w:tc>
          <w:tcPr>
            <w:tcW w:w="3312" w:type="dxa"/>
          </w:tcPr>
          <w:p w14:paraId="38CAA7D0" w14:textId="77777777" w:rsidR="00ED0F56" w:rsidRDefault="00000000">
            <w:pPr>
              <w:spacing w:after="0" w:line="240" w:lineRule="auto"/>
              <w:rPr>
                <w:rFonts w:cs="Times New Roman"/>
                <w:sz w:val="24"/>
                <w:szCs w:val="24"/>
              </w:rPr>
            </w:pPr>
            <w:r>
              <w:rPr>
                <w:rFonts w:cs="Times New Roman"/>
                <w:sz w:val="24"/>
                <w:szCs w:val="24"/>
              </w:rPr>
              <w:t>___ m</w:t>
            </w:r>
          </w:p>
        </w:tc>
      </w:tr>
      <w:tr w:rsidR="00ED0F56" w14:paraId="606C1012" w14:textId="77777777">
        <w:trPr>
          <w:jc w:val="center"/>
        </w:trPr>
        <w:tc>
          <w:tcPr>
            <w:tcW w:w="3312" w:type="dxa"/>
          </w:tcPr>
          <w:p w14:paraId="4D9CAF7B" w14:textId="77777777" w:rsidR="00ED0F56" w:rsidRDefault="00000000">
            <w:pPr>
              <w:spacing w:after="0" w:line="240" w:lineRule="auto"/>
              <w:rPr>
                <w:rFonts w:cs="Times New Roman"/>
                <w:sz w:val="24"/>
                <w:szCs w:val="24"/>
              </w:rPr>
            </w:pPr>
            <w:r>
              <w:rPr>
                <w:rFonts w:cs="Times New Roman"/>
                <w:sz w:val="24"/>
                <w:szCs w:val="24"/>
              </w:rPr>
              <w:t>Nodes expanded</w:t>
            </w:r>
          </w:p>
        </w:tc>
        <w:tc>
          <w:tcPr>
            <w:tcW w:w="3312" w:type="dxa"/>
          </w:tcPr>
          <w:p w14:paraId="0F04E471" w14:textId="77777777" w:rsidR="00ED0F56" w:rsidRDefault="00000000">
            <w:pPr>
              <w:spacing w:after="0" w:line="240" w:lineRule="auto"/>
              <w:rPr>
                <w:rFonts w:cs="Times New Roman"/>
                <w:sz w:val="24"/>
                <w:szCs w:val="24"/>
              </w:rPr>
            </w:pPr>
            <w:r>
              <w:rPr>
                <w:rFonts w:cs="Times New Roman"/>
                <w:sz w:val="24"/>
                <w:szCs w:val="24"/>
              </w:rPr>
              <w:t>Measures search effort</w:t>
            </w:r>
          </w:p>
        </w:tc>
        <w:tc>
          <w:tcPr>
            <w:tcW w:w="3312" w:type="dxa"/>
          </w:tcPr>
          <w:p w14:paraId="49BC85F6" w14:textId="77777777" w:rsidR="00ED0F56" w:rsidRDefault="00000000">
            <w:pPr>
              <w:spacing w:after="0" w:line="240" w:lineRule="auto"/>
              <w:rPr>
                <w:rFonts w:cs="Times New Roman"/>
                <w:sz w:val="24"/>
                <w:szCs w:val="24"/>
              </w:rPr>
            </w:pPr>
            <w:r>
              <w:rPr>
                <w:rFonts w:cs="Times New Roman"/>
                <w:sz w:val="24"/>
                <w:szCs w:val="24"/>
              </w:rPr>
              <w:t>___ nodes</w:t>
            </w:r>
          </w:p>
        </w:tc>
      </w:tr>
      <w:tr w:rsidR="00ED0F56" w14:paraId="20ECAAB7" w14:textId="77777777">
        <w:trPr>
          <w:jc w:val="center"/>
        </w:trPr>
        <w:tc>
          <w:tcPr>
            <w:tcW w:w="3312" w:type="dxa"/>
          </w:tcPr>
          <w:p w14:paraId="2CB17D59" w14:textId="77777777" w:rsidR="00ED0F56" w:rsidRDefault="00000000">
            <w:pPr>
              <w:spacing w:after="0" w:line="240" w:lineRule="auto"/>
              <w:rPr>
                <w:rFonts w:cs="Times New Roman"/>
                <w:sz w:val="24"/>
                <w:szCs w:val="24"/>
              </w:rPr>
            </w:pPr>
            <w:r>
              <w:rPr>
                <w:rFonts w:cs="Times New Roman"/>
                <w:sz w:val="24"/>
                <w:szCs w:val="24"/>
              </w:rPr>
              <w:t>Re-plan time</w:t>
            </w:r>
          </w:p>
        </w:tc>
        <w:tc>
          <w:tcPr>
            <w:tcW w:w="3312" w:type="dxa"/>
          </w:tcPr>
          <w:p w14:paraId="30228E02" w14:textId="77777777" w:rsidR="00ED0F56" w:rsidRDefault="00000000">
            <w:pPr>
              <w:spacing w:after="0" w:line="240" w:lineRule="auto"/>
              <w:rPr>
                <w:rFonts w:cs="Times New Roman"/>
                <w:sz w:val="24"/>
                <w:szCs w:val="24"/>
              </w:rPr>
            </w:pPr>
            <w:r>
              <w:rPr>
                <w:rFonts w:cs="Times New Roman"/>
                <w:sz w:val="24"/>
                <w:szCs w:val="24"/>
              </w:rPr>
              <w:t>Measures dynamic response</w:t>
            </w:r>
          </w:p>
        </w:tc>
        <w:tc>
          <w:tcPr>
            <w:tcW w:w="3312" w:type="dxa"/>
          </w:tcPr>
          <w:p w14:paraId="38AEB1ED" w14:textId="77777777" w:rsidR="00ED0F56" w:rsidRDefault="00000000">
            <w:pPr>
              <w:spacing w:after="0" w:line="240" w:lineRule="auto"/>
              <w:rPr>
                <w:rFonts w:cs="Times New Roman"/>
                <w:sz w:val="24"/>
                <w:szCs w:val="24"/>
              </w:rPr>
            </w:pPr>
            <w:r>
              <w:rPr>
                <w:rFonts w:cs="Times New Roman"/>
                <w:sz w:val="24"/>
                <w:szCs w:val="24"/>
              </w:rPr>
              <w:t xml:space="preserve">___ </w:t>
            </w:r>
            <w:proofErr w:type="spellStart"/>
            <w:r>
              <w:rPr>
                <w:rFonts w:cs="Times New Roman"/>
                <w:sz w:val="24"/>
                <w:szCs w:val="24"/>
              </w:rPr>
              <w:t>ms</w:t>
            </w:r>
            <w:proofErr w:type="spellEnd"/>
          </w:p>
        </w:tc>
      </w:tr>
      <w:tr w:rsidR="00ED0F56" w14:paraId="7C6FE686" w14:textId="77777777">
        <w:trPr>
          <w:jc w:val="center"/>
        </w:trPr>
        <w:tc>
          <w:tcPr>
            <w:tcW w:w="3312" w:type="dxa"/>
          </w:tcPr>
          <w:p w14:paraId="325DEB40" w14:textId="77777777" w:rsidR="00ED0F56" w:rsidRDefault="00000000">
            <w:pPr>
              <w:spacing w:after="0" w:line="240" w:lineRule="auto"/>
              <w:rPr>
                <w:rFonts w:cs="Times New Roman"/>
                <w:sz w:val="24"/>
                <w:szCs w:val="24"/>
              </w:rPr>
            </w:pPr>
            <w:r>
              <w:rPr>
                <w:rFonts w:cs="Times New Roman"/>
                <w:sz w:val="24"/>
                <w:szCs w:val="24"/>
              </w:rPr>
              <w:t>Successful slot selection</w:t>
            </w:r>
          </w:p>
        </w:tc>
        <w:tc>
          <w:tcPr>
            <w:tcW w:w="3312" w:type="dxa"/>
          </w:tcPr>
          <w:p w14:paraId="5816B5A3" w14:textId="77777777" w:rsidR="00ED0F56" w:rsidRDefault="00000000">
            <w:pPr>
              <w:spacing w:after="0" w:line="240" w:lineRule="auto"/>
              <w:rPr>
                <w:rFonts w:cs="Times New Roman"/>
                <w:sz w:val="24"/>
                <w:szCs w:val="24"/>
              </w:rPr>
            </w:pPr>
            <w:proofErr w:type="gramStart"/>
            <w:r>
              <w:rPr>
                <w:rFonts w:cs="Times New Roman"/>
                <w:sz w:val="24"/>
                <w:szCs w:val="24"/>
              </w:rPr>
              <w:t>Measures</w:t>
            </w:r>
            <w:proofErr w:type="gramEnd"/>
            <w:r>
              <w:rPr>
                <w:rFonts w:cs="Times New Roman"/>
                <w:sz w:val="24"/>
                <w:szCs w:val="24"/>
              </w:rPr>
              <w:t xml:space="preserve"> functional reliability</w:t>
            </w:r>
          </w:p>
        </w:tc>
        <w:tc>
          <w:tcPr>
            <w:tcW w:w="3312" w:type="dxa"/>
          </w:tcPr>
          <w:p w14:paraId="7A4321AD" w14:textId="77777777" w:rsidR="00ED0F56" w:rsidRDefault="00000000">
            <w:pPr>
              <w:spacing w:after="0" w:line="240" w:lineRule="auto"/>
              <w:rPr>
                <w:rFonts w:cs="Times New Roman"/>
                <w:sz w:val="24"/>
                <w:szCs w:val="24"/>
              </w:rPr>
            </w:pPr>
            <w:r>
              <w:rPr>
                <w:rFonts w:cs="Times New Roman"/>
                <w:sz w:val="24"/>
                <w:szCs w:val="24"/>
              </w:rPr>
              <w:t>___ %</w:t>
            </w:r>
          </w:p>
        </w:tc>
      </w:tr>
      <w:tr w:rsidR="00ED0F56" w14:paraId="75BF5DBA" w14:textId="77777777">
        <w:trPr>
          <w:jc w:val="center"/>
        </w:trPr>
        <w:tc>
          <w:tcPr>
            <w:tcW w:w="3312" w:type="dxa"/>
          </w:tcPr>
          <w:p w14:paraId="6BEBAC78" w14:textId="77777777" w:rsidR="00ED0F56" w:rsidRDefault="00000000">
            <w:pPr>
              <w:spacing w:after="0" w:line="240" w:lineRule="auto"/>
              <w:rPr>
                <w:rFonts w:cs="Times New Roman"/>
                <w:sz w:val="24"/>
                <w:szCs w:val="24"/>
              </w:rPr>
            </w:pPr>
            <w:r>
              <w:rPr>
                <w:rFonts w:cs="Times New Roman"/>
                <w:sz w:val="24"/>
                <w:szCs w:val="24"/>
              </w:rPr>
              <w:t>Average search time</w:t>
            </w:r>
          </w:p>
        </w:tc>
        <w:tc>
          <w:tcPr>
            <w:tcW w:w="3312" w:type="dxa"/>
          </w:tcPr>
          <w:p w14:paraId="4B44794B" w14:textId="77777777" w:rsidR="00ED0F56" w:rsidRDefault="00000000">
            <w:pPr>
              <w:spacing w:after="0" w:line="240" w:lineRule="auto"/>
              <w:rPr>
                <w:rFonts w:cs="Times New Roman"/>
                <w:sz w:val="24"/>
                <w:szCs w:val="24"/>
              </w:rPr>
            </w:pPr>
            <w:r>
              <w:rPr>
                <w:rFonts w:cs="Times New Roman"/>
                <w:sz w:val="24"/>
                <w:szCs w:val="24"/>
              </w:rPr>
              <w:t>Measures user benefit</w:t>
            </w:r>
          </w:p>
        </w:tc>
        <w:tc>
          <w:tcPr>
            <w:tcW w:w="3312" w:type="dxa"/>
          </w:tcPr>
          <w:p w14:paraId="1CEE1C46" w14:textId="77777777" w:rsidR="00ED0F56" w:rsidRDefault="00000000">
            <w:pPr>
              <w:spacing w:after="0" w:line="240" w:lineRule="auto"/>
              <w:rPr>
                <w:rFonts w:cs="Times New Roman"/>
                <w:sz w:val="24"/>
                <w:szCs w:val="24"/>
              </w:rPr>
            </w:pPr>
            <w:r>
              <w:rPr>
                <w:rFonts w:cs="Times New Roman"/>
                <w:sz w:val="24"/>
                <w:szCs w:val="24"/>
              </w:rPr>
              <w:t>___ min</w:t>
            </w:r>
          </w:p>
        </w:tc>
      </w:tr>
      <w:tr w:rsidR="00ED0F56" w14:paraId="48202B0E" w14:textId="77777777">
        <w:trPr>
          <w:jc w:val="center"/>
        </w:trPr>
        <w:tc>
          <w:tcPr>
            <w:tcW w:w="3312" w:type="dxa"/>
          </w:tcPr>
          <w:p w14:paraId="497BA088" w14:textId="77777777" w:rsidR="00ED0F56" w:rsidRDefault="00000000">
            <w:pPr>
              <w:spacing w:after="0" w:line="240" w:lineRule="auto"/>
              <w:rPr>
                <w:rFonts w:cs="Times New Roman"/>
                <w:sz w:val="24"/>
                <w:szCs w:val="24"/>
              </w:rPr>
            </w:pPr>
            <w:r>
              <w:rPr>
                <w:rFonts w:cs="Times New Roman"/>
                <w:sz w:val="24"/>
                <w:szCs w:val="24"/>
              </w:rPr>
              <w:t>Occupancy accuracy</w:t>
            </w:r>
          </w:p>
        </w:tc>
        <w:tc>
          <w:tcPr>
            <w:tcW w:w="3312" w:type="dxa"/>
          </w:tcPr>
          <w:p w14:paraId="26CA53E7" w14:textId="77777777" w:rsidR="00ED0F56" w:rsidRDefault="00000000">
            <w:pPr>
              <w:spacing w:after="0" w:line="240" w:lineRule="auto"/>
              <w:rPr>
                <w:rFonts w:cs="Times New Roman"/>
                <w:sz w:val="24"/>
                <w:szCs w:val="24"/>
              </w:rPr>
            </w:pPr>
            <w:r>
              <w:rPr>
                <w:rFonts w:cs="Times New Roman"/>
                <w:sz w:val="24"/>
                <w:szCs w:val="24"/>
              </w:rPr>
              <w:t>Measures sensing quality</w:t>
            </w:r>
          </w:p>
        </w:tc>
        <w:tc>
          <w:tcPr>
            <w:tcW w:w="3312" w:type="dxa"/>
          </w:tcPr>
          <w:p w14:paraId="3B019E3C" w14:textId="77777777" w:rsidR="00ED0F56" w:rsidRDefault="00000000">
            <w:pPr>
              <w:spacing w:after="0" w:line="240" w:lineRule="auto"/>
              <w:rPr>
                <w:rFonts w:cs="Times New Roman"/>
                <w:sz w:val="24"/>
                <w:szCs w:val="24"/>
              </w:rPr>
            </w:pPr>
            <w:r>
              <w:rPr>
                <w:rFonts w:cs="Times New Roman"/>
                <w:sz w:val="24"/>
                <w:szCs w:val="24"/>
              </w:rPr>
              <w:t>___ %</w:t>
            </w:r>
          </w:p>
        </w:tc>
      </w:tr>
    </w:tbl>
    <w:p w14:paraId="152087F6"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 xml:space="preserve">5.4 Expected </w:t>
      </w:r>
      <w:proofErr w:type="spellStart"/>
      <w:r>
        <w:rPr>
          <w:rFonts w:ascii="Times New Roman" w:hAnsi="Times New Roman" w:cs="Times New Roman"/>
          <w:sz w:val="24"/>
          <w:szCs w:val="24"/>
        </w:rPr>
        <w:t>Behaviour</w:t>
      </w:r>
      <w:proofErr w:type="spellEnd"/>
    </w:p>
    <w:p w14:paraId="1C0CB3F9" w14:textId="77777777" w:rsidR="00ED0F56" w:rsidRDefault="00000000">
      <w:pPr>
        <w:spacing w:after="100" w:line="259" w:lineRule="auto"/>
        <w:jc w:val="both"/>
        <w:rPr>
          <w:rFonts w:cs="Times New Roman"/>
          <w:sz w:val="24"/>
          <w:szCs w:val="24"/>
        </w:rPr>
      </w:pPr>
      <w:r>
        <w:rPr>
          <w:rFonts w:cs="Times New Roman"/>
          <w:sz w:val="24"/>
          <w:szCs w:val="24"/>
        </w:rPr>
        <w:t xml:space="preserve">The system is expected to produce a valid route when at least one eligible slot is reachable. When obstacles are added, the path should change while avoiding blocked edges. When the destination becomes occupied, the system should select another candidate rather than continuing to direct the driver to an invalid slot. These </w:t>
      </w:r>
      <w:proofErr w:type="spellStart"/>
      <w:r>
        <w:rPr>
          <w:rFonts w:cs="Times New Roman"/>
          <w:sz w:val="24"/>
          <w:szCs w:val="24"/>
        </w:rPr>
        <w:t>behaviours</w:t>
      </w:r>
      <w:proofErr w:type="spellEnd"/>
      <w:r>
        <w:rPr>
          <w:rFonts w:cs="Times New Roman"/>
          <w:sz w:val="24"/>
          <w:szCs w:val="24"/>
        </w:rPr>
        <w:t xml:space="preserve"> are more important to the prototype's intelligence than simply displaying a static shortest path.</w:t>
      </w:r>
    </w:p>
    <w:p w14:paraId="2E611580"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5.5 Discussion</w:t>
      </w:r>
    </w:p>
    <w:p w14:paraId="5D829242" w14:textId="77777777" w:rsidR="00ED0F56" w:rsidRDefault="00000000">
      <w:pPr>
        <w:spacing w:after="100" w:line="259" w:lineRule="auto"/>
        <w:jc w:val="both"/>
        <w:rPr>
          <w:rFonts w:cs="Times New Roman"/>
          <w:sz w:val="24"/>
          <w:szCs w:val="24"/>
        </w:rPr>
      </w:pPr>
      <w:r>
        <w:rPr>
          <w:rFonts w:cs="Times New Roman"/>
          <w:sz w:val="24"/>
          <w:szCs w:val="24"/>
        </w:rPr>
        <w:t>A* is appropriate because parking navigation is naturally represented as a graph search problem. Its main advantage is that the heuristic guides exploration toward the destination instead of blindly exploring all alternatives. However, the quality of the result depends on the map, edge costs, occupancy data, and heuristic. Therefore, the complete system should be evaluated as an integrated sensing-and-planning pipeline.</w:t>
      </w:r>
    </w:p>
    <w:p w14:paraId="7531E81B" w14:textId="77777777" w:rsidR="00ED0F56" w:rsidRDefault="00000000">
      <w:pPr>
        <w:jc w:val="both"/>
        <w:rPr>
          <w:rFonts w:cs="Times New Roman"/>
          <w:sz w:val="24"/>
          <w:szCs w:val="24"/>
        </w:rPr>
      </w:pPr>
      <w:r>
        <w:rPr>
          <w:rFonts w:cs="Times New Roman"/>
          <w:sz w:val="24"/>
          <w:szCs w:val="24"/>
        </w:rPr>
        <w:br w:type="page"/>
      </w:r>
    </w:p>
    <w:p w14:paraId="6CEB03EB" w14:textId="77777777" w:rsidR="00ED0F56" w:rsidRDefault="00000000">
      <w:pPr>
        <w:jc w:val="center"/>
        <w:rPr>
          <w:rFonts w:cs="Times New Roman"/>
          <w:sz w:val="28"/>
          <w:szCs w:val="28"/>
        </w:rPr>
      </w:pPr>
      <w:r>
        <w:rPr>
          <w:rFonts w:cs="Times New Roman"/>
          <w:b/>
          <w:sz w:val="28"/>
          <w:szCs w:val="28"/>
        </w:rPr>
        <w:lastRenderedPageBreak/>
        <w:t>CONCLUSION AND FUTURE ENHANCEMENT</w:t>
      </w:r>
    </w:p>
    <w:p w14:paraId="0F0251F3"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6.1 Conclusion</w:t>
      </w:r>
    </w:p>
    <w:p w14:paraId="670E8941" w14:textId="77777777" w:rsidR="00ED0F56" w:rsidRDefault="00000000">
      <w:pPr>
        <w:spacing w:after="100" w:line="259" w:lineRule="auto"/>
        <w:jc w:val="both"/>
        <w:rPr>
          <w:rFonts w:cs="Times New Roman"/>
          <w:sz w:val="24"/>
          <w:szCs w:val="24"/>
        </w:rPr>
      </w:pPr>
      <w:r>
        <w:rPr>
          <w:rFonts w:cs="Times New Roman"/>
          <w:sz w:val="24"/>
          <w:szCs w:val="24"/>
        </w:rPr>
        <w:t>The project presents the design and implementation approach for an Intelligent Smart Parking Guidance System using A* search for real-time path planning. The system treats a parking facility as a dynamic graph, maintains slot availability, applies expert-style rules to identify suitable destinations, and uses A* to compute an efficient path. The proposed architecture connects sensing, data management, AI search, route generation, and user guidance.</w:t>
      </w:r>
    </w:p>
    <w:p w14:paraId="33B4625F" w14:textId="77777777" w:rsidR="00ED0F56" w:rsidRDefault="00000000">
      <w:pPr>
        <w:spacing w:after="100" w:line="259" w:lineRule="auto"/>
        <w:jc w:val="both"/>
        <w:rPr>
          <w:rFonts w:cs="Times New Roman"/>
          <w:sz w:val="24"/>
          <w:szCs w:val="24"/>
        </w:rPr>
      </w:pPr>
      <w:r>
        <w:rPr>
          <w:rFonts w:cs="Times New Roman"/>
          <w:sz w:val="24"/>
          <w:szCs w:val="24"/>
        </w:rPr>
        <w:t>The key strength of the design is the integration of real-time information with classical AI. Instead of selecting a parking slot independently from navigation, the system evaluates whether the slot is reachable and how much travel cost is required. This provides a more meaningful recommendation for drivers.</w:t>
      </w:r>
    </w:p>
    <w:p w14:paraId="2A2EB599"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6.2 Limitations</w:t>
      </w:r>
    </w:p>
    <w:p w14:paraId="5CF97550" w14:textId="77777777" w:rsidR="00ED0F56" w:rsidRDefault="00000000">
      <w:pPr>
        <w:pStyle w:val="ListBullet"/>
        <w:spacing w:after="40"/>
        <w:jc w:val="both"/>
        <w:rPr>
          <w:rFonts w:cs="Times New Roman"/>
          <w:sz w:val="24"/>
          <w:szCs w:val="24"/>
        </w:rPr>
      </w:pPr>
      <w:r>
        <w:rPr>
          <w:rFonts w:cs="Times New Roman"/>
          <w:sz w:val="24"/>
          <w:szCs w:val="24"/>
        </w:rPr>
        <w:t>Prototype occupancy may rely on simulated data rather than calibrated physical sensors.</w:t>
      </w:r>
    </w:p>
    <w:p w14:paraId="691669E2" w14:textId="77777777" w:rsidR="00ED0F56" w:rsidRDefault="00000000">
      <w:pPr>
        <w:pStyle w:val="ListBullet"/>
        <w:spacing w:after="40"/>
        <w:jc w:val="both"/>
        <w:rPr>
          <w:rFonts w:cs="Times New Roman"/>
          <w:sz w:val="24"/>
          <w:szCs w:val="24"/>
        </w:rPr>
      </w:pPr>
      <w:r>
        <w:rPr>
          <w:rFonts w:cs="Times New Roman"/>
          <w:sz w:val="24"/>
          <w:szCs w:val="24"/>
        </w:rPr>
        <w:t>The basic A* implementation plans for one vehicle at a time.</w:t>
      </w:r>
    </w:p>
    <w:p w14:paraId="1BE8EB8E" w14:textId="77777777" w:rsidR="00ED0F56" w:rsidRDefault="00000000">
      <w:pPr>
        <w:pStyle w:val="ListBullet"/>
        <w:spacing w:after="40"/>
        <w:jc w:val="both"/>
        <w:rPr>
          <w:rFonts w:cs="Times New Roman"/>
          <w:sz w:val="24"/>
          <w:szCs w:val="24"/>
        </w:rPr>
      </w:pPr>
      <w:r>
        <w:rPr>
          <w:rFonts w:cs="Times New Roman"/>
          <w:sz w:val="24"/>
          <w:szCs w:val="24"/>
        </w:rPr>
        <w:t>Highly dynamic congestion may require more advanced predictive or incremental planning.</w:t>
      </w:r>
    </w:p>
    <w:p w14:paraId="51A16201" w14:textId="77777777" w:rsidR="00ED0F56" w:rsidRDefault="00000000">
      <w:pPr>
        <w:pStyle w:val="ListBullet"/>
        <w:spacing w:after="40"/>
        <w:jc w:val="both"/>
        <w:rPr>
          <w:rFonts w:cs="Times New Roman"/>
          <w:sz w:val="24"/>
          <w:szCs w:val="24"/>
        </w:rPr>
      </w:pPr>
      <w:r>
        <w:rPr>
          <w:rFonts w:cs="Times New Roman"/>
          <w:sz w:val="24"/>
          <w:szCs w:val="24"/>
        </w:rPr>
        <w:t>Indoor positioning may require additional hardware for accurate vehicle localization.</w:t>
      </w:r>
    </w:p>
    <w:p w14:paraId="37399BC7" w14:textId="77777777" w:rsidR="00ED0F56" w:rsidRDefault="00000000">
      <w:pPr>
        <w:pStyle w:val="ListBullet"/>
        <w:spacing w:after="40"/>
        <w:jc w:val="both"/>
        <w:rPr>
          <w:rFonts w:cs="Times New Roman"/>
          <w:sz w:val="24"/>
          <w:szCs w:val="24"/>
        </w:rPr>
      </w:pPr>
      <w:r>
        <w:rPr>
          <w:rFonts w:cs="Times New Roman"/>
          <w:sz w:val="24"/>
          <w:szCs w:val="24"/>
        </w:rPr>
        <w:t>Real-world deployment requires extensive safety, networking, security and hardware validation.</w:t>
      </w:r>
    </w:p>
    <w:p w14:paraId="3819EBD9"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6.3 Future Enhancements</w:t>
      </w:r>
    </w:p>
    <w:p w14:paraId="5579B368" w14:textId="77777777" w:rsidR="00ED0F56" w:rsidRDefault="00000000">
      <w:pPr>
        <w:pStyle w:val="ListBullet"/>
        <w:spacing w:after="40"/>
        <w:jc w:val="both"/>
        <w:rPr>
          <w:rFonts w:cs="Times New Roman"/>
          <w:sz w:val="24"/>
          <w:szCs w:val="24"/>
        </w:rPr>
      </w:pPr>
      <w:r>
        <w:rPr>
          <w:rFonts w:cs="Times New Roman"/>
          <w:sz w:val="24"/>
          <w:szCs w:val="24"/>
        </w:rPr>
        <w:t>Computer-vision based parking occupancy detection.</w:t>
      </w:r>
    </w:p>
    <w:p w14:paraId="38E472E0" w14:textId="77777777" w:rsidR="00ED0F56" w:rsidRDefault="00000000">
      <w:pPr>
        <w:pStyle w:val="ListBullet"/>
        <w:spacing w:after="40"/>
        <w:jc w:val="both"/>
        <w:rPr>
          <w:rFonts w:cs="Times New Roman"/>
          <w:sz w:val="24"/>
          <w:szCs w:val="24"/>
        </w:rPr>
      </w:pPr>
      <w:r>
        <w:rPr>
          <w:rFonts w:cs="Times New Roman"/>
          <w:sz w:val="24"/>
          <w:szCs w:val="24"/>
        </w:rPr>
        <w:t>Mobile application with live map and turn-by-turn navigation.</w:t>
      </w:r>
    </w:p>
    <w:p w14:paraId="2F17C9E7" w14:textId="77777777" w:rsidR="00ED0F56" w:rsidRDefault="00000000">
      <w:pPr>
        <w:pStyle w:val="ListBullet"/>
        <w:spacing w:after="40"/>
        <w:jc w:val="both"/>
        <w:rPr>
          <w:rFonts w:cs="Times New Roman"/>
          <w:sz w:val="24"/>
          <w:szCs w:val="24"/>
        </w:rPr>
      </w:pPr>
      <w:r>
        <w:rPr>
          <w:rFonts w:cs="Times New Roman"/>
          <w:sz w:val="24"/>
          <w:szCs w:val="24"/>
        </w:rPr>
        <w:t>Multi-vehicle coordination and congestion prediction.</w:t>
      </w:r>
    </w:p>
    <w:p w14:paraId="3EA9642E" w14:textId="77777777" w:rsidR="00ED0F56" w:rsidRDefault="00000000">
      <w:pPr>
        <w:pStyle w:val="ListBullet"/>
        <w:spacing w:after="40"/>
        <w:jc w:val="both"/>
        <w:rPr>
          <w:rFonts w:cs="Times New Roman"/>
          <w:sz w:val="24"/>
          <w:szCs w:val="24"/>
        </w:rPr>
      </w:pPr>
      <w:r>
        <w:rPr>
          <w:rFonts w:cs="Times New Roman"/>
          <w:sz w:val="24"/>
          <w:szCs w:val="24"/>
        </w:rPr>
        <w:t>Hierarchical A* or incremental search for large facilities.</w:t>
      </w:r>
    </w:p>
    <w:p w14:paraId="03751A92" w14:textId="77777777" w:rsidR="00ED0F56" w:rsidRDefault="00000000">
      <w:pPr>
        <w:pStyle w:val="ListBullet"/>
        <w:spacing w:after="40"/>
        <w:jc w:val="both"/>
        <w:rPr>
          <w:rFonts w:cs="Times New Roman"/>
          <w:sz w:val="24"/>
          <w:szCs w:val="24"/>
        </w:rPr>
      </w:pPr>
      <w:r>
        <w:rPr>
          <w:rFonts w:cs="Times New Roman"/>
          <w:sz w:val="24"/>
          <w:szCs w:val="24"/>
        </w:rPr>
        <w:t>Machine-learning models for parking-demand prediction.</w:t>
      </w:r>
    </w:p>
    <w:p w14:paraId="3E890F0F" w14:textId="77777777" w:rsidR="00ED0F56" w:rsidRDefault="00000000">
      <w:pPr>
        <w:pStyle w:val="ListBullet"/>
        <w:spacing w:after="40"/>
        <w:jc w:val="both"/>
        <w:rPr>
          <w:rFonts w:cs="Times New Roman"/>
          <w:sz w:val="24"/>
          <w:szCs w:val="24"/>
        </w:rPr>
      </w:pPr>
      <w:r>
        <w:rPr>
          <w:rFonts w:cs="Times New Roman"/>
          <w:sz w:val="24"/>
          <w:szCs w:val="24"/>
        </w:rPr>
        <w:t>Automatic reservation and payment integration.</w:t>
      </w:r>
    </w:p>
    <w:p w14:paraId="2B1378E2" w14:textId="77777777" w:rsidR="00ED0F56" w:rsidRDefault="00000000">
      <w:pPr>
        <w:pStyle w:val="ListBullet"/>
        <w:spacing w:after="40"/>
        <w:jc w:val="both"/>
        <w:rPr>
          <w:rFonts w:cs="Times New Roman"/>
          <w:sz w:val="24"/>
          <w:szCs w:val="24"/>
        </w:rPr>
      </w:pPr>
      <w:r>
        <w:rPr>
          <w:rFonts w:cs="Times New Roman"/>
          <w:sz w:val="24"/>
          <w:szCs w:val="24"/>
        </w:rPr>
        <w:t>EV charging-slot management and energy-aware routing.</w:t>
      </w:r>
    </w:p>
    <w:p w14:paraId="2511460D" w14:textId="77777777" w:rsidR="00ED0F56" w:rsidRDefault="00000000">
      <w:pPr>
        <w:pStyle w:val="ListBullet"/>
        <w:spacing w:after="40"/>
        <w:jc w:val="both"/>
        <w:rPr>
          <w:rFonts w:cs="Times New Roman"/>
          <w:sz w:val="24"/>
          <w:szCs w:val="24"/>
        </w:rPr>
      </w:pPr>
      <w:r>
        <w:rPr>
          <w:rFonts w:cs="Times New Roman"/>
          <w:sz w:val="24"/>
          <w:szCs w:val="24"/>
        </w:rPr>
        <w:t>Voice guidance and accessibility-aware route selection.</w:t>
      </w:r>
    </w:p>
    <w:p w14:paraId="22B9334C" w14:textId="77777777" w:rsidR="00ED0F56" w:rsidRDefault="00000000">
      <w:pPr>
        <w:pStyle w:val="ListBullet"/>
        <w:spacing w:after="40"/>
        <w:jc w:val="both"/>
        <w:rPr>
          <w:rFonts w:cs="Times New Roman"/>
          <w:sz w:val="24"/>
          <w:szCs w:val="24"/>
        </w:rPr>
      </w:pPr>
      <w:r>
        <w:rPr>
          <w:rFonts w:cs="Times New Roman"/>
          <w:sz w:val="24"/>
          <w:szCs w:val="24"/>
        </w:rPr>
        <w:t>Cloud analytics for occupancy trends and facility optimization.</w:t>
      </w:r>
    </w:p>
    <w:p w14:paraId="35F1A488" w14:textId="77777777" w:rsidR="00ED0F56" w:rsidRDefault="00000000">
      <w:pPr>
        <w:jc w:val="both"/>
        <w:rPr>
          <w:rFonts w:cs="Times New Roman"/>
          <w:sz w:val="24"/>
          <w:szCs w:val="24"/>
        </w:rPr>
      </w:pPr>
      <w:r>
        <w:rPr>
          <w:rFonts w:cs="Times New Roman"/>
          <w:sz w:val="24"/>
          <w:szCs w:val="24"/>
        </w:rPr>
        <w:br w:type="page"/>
      </w:r>
    </w:p>
    <w:p w14:paraId="1241B88C" w14:textId="77777777" w:rsidR="00ED0F56" w:rsidRDefault="00000000">
      <w:pPr>
        <w:jc w:val="both"/>
        <w:rPr>
          <w:rFonts w:cs="Times New Roman"/>
          <w:sz w:val="24"/>
          <w:szCs w:val="24"/>
        </w:rPr>
      </w:pPr>
      <w:r>
        <w:rPr>
          <w:rFonts w:cs="Times New Roman"/>
          <w:b/>
          <w:sz w:val="24"/>
          <w:szCs w:val="24"/>
        </w:rPr>
        <w:lastRenderedPageBreak/>
        <w:t>REFERENCES</w:t>
      </w:r>
    </w:p>
    <w:p w14:paraId="7E517CBE" w14:textId="77777777" w:rsidR="00ED0F56" w:rsidRDefault="00000000">
      <w:pPr>
        <w:spacing w:after="100" w:line="259" w:lineRule="auto"/>
        <w:jc w:val="both"/>
        <w:rPr>
          <w:rFonts w:cs="Times New Roman"/>
          <w:sz w:val="24"/>
          <w:szCs w:val="24"/>
        </w:rPr>
      </w:pPr>
      <w:r>
        <w:rPr>
          <w:rFonts w:cs="Times New Roman"/>
          <w:sz w:val="24"/>
          <w:szCs w:val="24"/>
        </w:rPr>
        <w:t>1. Russell, S. and Norvig, P., Artificial Intelligence: A Modern Approach, Pearson.</w:t>
      </w:r>
    </w:p>
    <w:p w14:paraId="172B7378" w14:textId="77777777" w:rsidR="00ED0F56" w:rsidRDefault="00000000">
      <w:pPr>
        <w:spacing w:after="100" w:line="259" w:lineRule="auto"/>
        <w:jc w:val="both"/>
        <w:rPr>
          <w:rFonts w:cs="Times New Roman"/>
          <w:sz w:val="24"/>
          <w:szCs w:val="24"/>
        </w:rPr>
      </w:pPr>
      <w:r>
        <w:rPr>
          <w:rFonts w:cs="Times New Roman"/>
          <w:sz w:val="24"/>
          <w:szCs w:val="24"/>
        </w:rPr>
        <w:t>2. Hart, P. E., Nilsson, N. J., and Raphael, B., “A Formal Basis for the Heuristic Determination of Minimum Cost Paths,” IEEE Transactions on Systems Science and Cybernetics.</w:t>
      </w:r>
    </w:p>
    <w:p w14:paraId="78F9928A" w14:textId="77777777" w:rsidR="00ED0F56" w:rsidRDefault="00000000">
      <w:pPr>
        <w:spacing w:after="100" w:line="259" w:lineRule="auto"/>
        <w:jc w:val="both"/>
        <w:rPr>
          <w:rFonts w:cs="Times New Roman"/>
          <w:sz w:val="24"/>
          <w:szCs w:val="24"/>
        </w:rPr>
      </w:pPr>
      <w:r>
        <w:rPr>
          <w:rFonts w:cs="Times New Roman"/>
          <w:sz w:val="24"/>
          <w:szCs w:val="24"/>
        </w:rPr>
        <w:t xml:space="preserve">3. </w:t>
      </w:r>
      <w:proofErr w:type="spellStart"/>
      <w:r>
        <w:rPr>
          <w:rFonts w:cs="Times New Roman"/>
          <w:sz w:val="24"/>
          <w:szCs w:val="24"/>
        </w:rPr>
        <w:t>Cormen</w:t>
      </w:r>
      <w:proofErr w:type="spellEnd"/>
      <w:r>
        <w:rPr>
          <w:rFonts w:cs="Times New Roman"/>
          <w:sz w:val="24"/>
          <w:szCs w:val="24"/>
        </w:rPr>
        <w:t xml:space="preserve">, T. H., </w:t>
      </w:r>
      <w:proofErr w:type="spellStart"/>
      <w:r>
        <w:rPr>
          <w:rFonts w:cs="Times New Roman"/>
          <w:sz w:val="24"/>
          <w:szCs w:val="24"/>
        </w:rPr>
        <w:t>Leiserson</w:t>
      </w:r>
      <w:proofErr w:type="spellEnd"/>
      <w:r>
        <w:rPr>
          <w:rFonts w:cs="Times New Roman"/>
          <w:sz w:val="24"/>
          <w:szCs w:val="24"/>
        </w:rPr>
        <w:t>, C. E., Rivest, R. L., and Stein, C., Introduction to Algorithms, MIT Press.</w:t>
      </w:r>
    </w:p>
    <w:p w14:paraId="1977B112" w14:textId="77777777" w:rsidR="00ED0F56" w:rsidRDefault="00000000">
      <w:pPr>
        <w:spacing w:after="100" w:line="259" w:lineRule="auto"/>
        <w:jc w:val="both"/>
        <w:rPr>
          <w:rFonts w:cs="Times New Roman"/>
          <w:sz w:val="24"/>
          <w:szCs w:val="24"/>
        </w:rPr>
      </w:pPr>
      <w:r>
        <w:rPr>
          <w:rFonts w:cs="Times New Roman"/>
          <w:sz w:val="24"/>
          <w:szCs w:val="24"/>
        </w:rPr>
        <w:t>4. Geeks/educational documentation may be used for prototype-level Python data-structure reference; academic claims should be supported by textbooks or peer-reviewed literature.</w:t>
      </w:r>
    </w:p>
    <w:p w14:paraId="1FD0B99C" w14:textId="77777777" w:rsidR="00ED0F56" w:rsidRDefault="00000000">
      <w:pPr>
        <w:spacing w:after="100" w:line="259" w:lineRule="auto"/>
        <w:jc w:val="both"/>
        <w:rPr>
          <w:rFonts w:cs="Times New Roman"/>
          <w:sz w:val="24"/>
          <w:szCs w:val="24"/>
        </w:rPr>
      </w:pPr>
      <w:r>
        <w:rPr>
          <w:rFonts w:cs="Times New Roman"/>
          <w:sz w:val="24"/>
          <w:szCs w:val="24"/>
        </w:rPr>
        <w:t>5. Python Software Foundation, Python documentation, for language and standard-library implementation reference.</w:t>
      </w:r>
    </w:p>
    <w:p w14:paraId="256D66BF" w14:textId="77777777" w:rsidR="00ED0F56" w:rsidRDefault="00000000">
      <w:pPr>
        <w:spacing w:after="100" w:line="259" w:lineRule="auto"/>
        <w:jc w:val="both"/>
        <w:rPr>
          <w:rFonts w:cs="Times New Roman"/>
          <w:sz w:val="24"/>
          <w:szCs w:val="24"/>
        </w:rPr>
      </w:pPr>
      <w:r>
        <w:rPr>
          <w:rFonts w:cs="Times New Roman"/>
          <w:sz w:val="24"/>
          <w:szCs w:val="24"/>
        </w:rPr>
        <w:t>6. MQTT specification and documentation, for optional IoT event communication design.</w:t>
      </w:r>
    </w:p>
    <w:p w14:paraId="710B7564" w14:textId="77777777" w:rsidR="00ED0F56" w:rsidRDefault="00000000">
      <w:pPr>
        <w:spacing w:after="100" w:line="259" w:lineRule="auto"/>
        <w:jc w:val="both"/>
        <w:rPr>
          <w:rFonts w:cs="Times New Roman"/>
          <w:sz w:val="24"/>
          <w:szCs w:val="24"/>
        </w:rPr>
      </w:pPr>
      <w:r>
        <w:rPr>
          <w:rFonts w:cs="Times New Roman"/>
          <w:sz w:val="24"/>
          <w:szCs w:val="24"/>
        </w:rPr>
        <w:t>7. General smart-parking and intelligent-transportation research literature may be consulted to compare sensing technologies, occupancy detection, and user guidance approaches.</w:t>
      </w:r>
    </w:p>
    <w:p w14:paraId="5FA36C85" w14:textId="77777777" w:rsidR="00ED0F56" w:rsidRDefault="00000000">
      <w:pPr>
        <w:pStyle w:val="Heading1"/>
        <w:jc w:val="both"/>
        <w:rPr>
          <w:rFonts w:ascii="Times New Roman" w:hAnsi="Times New Roman" w:cs="Times New Roman"/>
          <w:sz w:val="24"/>
          <w:szCs w:val="24"/>
        </w:rPr>
      </w:pPr>
      <w:r>
        <w:rPr>
          <w:rFonts w:ascii="Times New Roman" w:hAnsi="Times New Roman" w:cs="Times New Roman"/>
          <w:sz w:val="24"/>
          <w:szCs w:val="24"/>
        </w:rPr>
        <w:t>Suggested Keywords for Further Literature Review</w:t>
      </w:r>
    </w:p>
    <w:p w14:paraId="1B871970" w14:textId="77777777" w:rsidR="00ED0F56" w:rsidRDefault="00000000">
      <w:pPr>
        <w:pStyle w:val="ListBullet"/>
        <w:spacing w:after="40"/>
        <w:jc w:val="both"/>
        <w:rPr>
          <w:rFonts w:cs="Times New Roman"/>
          <w:sz w:val="24"/>
          <w:szCs w:val="24"/>
        </w:rPr>
      </w:pPr>
      <w:r>
        <w:rPr>
          <w:rFonts w:cs="Times New Roman"/>
          <w:sz w:val="24"/>
          <w:szCs w:val="24"/>
        </w:rPr>
        <w:t>Smart parking system</w:t>
      </w:r>
    </w:p>
    <w:p w14:paraId="28E79F7A" w14:textId="77777777" w:rsidR="00ED0F56" w:rsidRDefault="00000000">
      <w:pPr>
        <w:pStyle w:val="ListBullet"/>
        <w:spacing w:after="40"/>
        <w:jc w:val="both"/>
        <w:rPr>
          <w:rFonts w:cs="Times New Roman"/>
          <w:sz w:val="24"/>
          <w:szCs w:val="24"/>
        </w:rPr>
      </w:pPr>
      <w:r>
        <w:rPr>
          <w:rFonts w:cs="Times New Roman"/>
          <w:sz w:val="24"/>
          <w:szCs w:val="24"/>
        </w:rPr>
        <w:t>Parking occupancy detection</w:t>
      </w:r>
    </w:p>
    <w:p w14:paraId="58DDD13A" w14:textId="77777777" w:rsidR="00ED0F56" w:rsidRDefault="00000000">
      <w:pPr>
        <w:pStyle w:val="ListBullet"/>
        <w:spacing w:after="40"/>
        <w:jc w:val="both"/>
        <w:rPr>
          <w:rFonts w:cs="Times New Roman"/>
          <w:sz w:val="24"/>
          <w:szCs w:val="24"/>
        </w:rPr>
      </w:pPr>
      <w:r>
        <w:rPr>
          <w:rFonts w:cs="Times New Roman"/>
          <w:sz w:val="24"/>
          <w:szCs w:val="24"/>
        </w:rPr>
        <w:t>A* path planning</w:t>
      </w:r>
    </w:p>
    <w:p w14:paraId="50B089F7" w14:textId="77777777" w:rsidR="00ED0F56" w:rsidRDefault="00000000">
      <w:pPr>
        <w:pStyle w:val="ListBullet"/>
        <w:spacing w:after="40"/>
        <w:jc w:val="both"/>
        <w:rPr>
          <w:rFonts w:cs="Times New Roman"/>
          <w:sz w:val="24"/>
          <w:szCs w:val="24"/>
        </w:rPr>
      </w:pPr>
      <w:r>
        <w:rPr>
          <w:rFonts w:cs="Times New Roman"/>
          <w:sz w:val="24"/>
          <w:szCs w:val="24"/>
        </w:rPr>
        <w:t>Intelligent transportation systems</w:t>
      </w:r>
    </w:p>
    <w:p w14:paraId="1FA9B827" w14:textId="77777777" w:rsidR="00ED0F56" w:rsidRDefault="00000000">
      <w:pPr>
        <w:pStyle w:val="ListBullet"/>
        <w:spacing w:after="40"/>
        <w:jc w:val="both"/>
        <w:rPr>
          <w:rFonts w:cs="Times New Roman"/>
          <w:sz w:val="24"/>
          <w:szCs w:val="24"/>
        </w:rPr>
      </w:pPr>
      <w:r>
        <w:rPr>
          <w:rFonts w:cs="Times New Roman"/>
          <w:sz w:val="24"/>
          <w:szCs w:val="24"/>
        </w:rPr>
        <w:t>IoT parking sensors</w:t>
      </w:r>
    </w:p>
    <w:p w14:paraId="4D0A6777" w14:textId="77777777" w:rsidR="00ED0F56" w:rsidRDefault="00000000">
      <w:pPr>
        <w:pStyle w:val="ListBullet"/>
        <w:spacing w:after="40"/>
        <w:jc w:val="both"/>
        <w:rPr>
          <w:rFonts w:cs="Times New Roman"/>
          <w:sz w:val="24"/>
          <w:szCs w:val="24"/>
        </w:rPr>
      </w:pPr>
      <w:r>
        <w:rPr>
          <w:rFonts w:cs="Times New Roman"/>
          <w:sz w:val="24"/>
          <w:szCs w:val="24"/>
        </w:rPr>
        <w:t>Dynamic shortest path</w:t>
      </w:r>
    </w:p>
    <w:p w14:paraId="23301C05" w14:textId="77777777" w:rsidR="00ED0F56" w:rsidRDefault="00000000">
      <w:pPr>
        <w:pStyle w:val="ListBullet"/>
        <w:spacing w:after="40"/>
        <w:jc w:val="both"/>
        <w:rPr>
          <w:rFonts w:cs="Times New Roman"/>
          <w:sz w:val="24"/>
          <w:szCs w:val="24"/>
        </w:rPr>
      </w:pPr>
      <w:r>
        <w:rPr>
          <w:rFonts w:cs="Times New Roman"/>
          <w:sz w:val="24"/>
          <w:szCs w:val="24"/>
        </w:rPr>
        <w:t>Heuristic search</w:t>
      </w:r>
    </w:p>
    <w:p w14:paraId="07AFB2DA" w14:textId="77777777" w:rsidR="00ED0F56" w:rsidRDefault="00000000">
      <w:pPr>
        <w:pStyle w:val="ListBullet"/>
        <w:spacing w:after="40"/>
        <w:jc w:val="both"/>
        <w:rPr>
          <w:rFonts w:cs="Times New Roman"/>
          <w:sz w:val="24"/>
          <w:szCs w:val="24"/>
        </w:rPr>
      </w:pPr>
      <w:r>
        <w:rPr>
          <w:rFonts w:cs="Times New Roman"/>
          <w:sz w:val="24"/>
          <w:szCs w:val="24"/>
        </w:rPr>
        <w:t>Expert systems</w:t>
      </w:r>
    </w:p>
    <w:p w14:paraId="7A6D1029" w14:textId="77777777" w:rsidR="00ED0F56" w:rsidRDefault="00000000">
      <w:pPr>
        <w:pStyle w:val="ListBullet"/>
        <w:spacing w:after="40"/>
        <w:jc w:val="both"/>
        <w:rPr>
          <w:rFonts w:cs="Times New Roman"/>
          <w:sz w:val="24"/>
          <w:szCs w:val="24"/>
        </w:rPr>
      </w:pPr>
      <w:r>
        <w:rPr>
          <w:rFonts w:cs="Times New Roman"/>
          <w:sz w:val="24"/>
          <w:szCs w:val="24"/>
        </w:rPr>
        <w:t>Real-time navigation</w:t>
      </w:r>
    </w:p>
    <w:p w14:paraId="4511F339" w14:textId="77777777" w:rsidR="00ED0F56" w:rsidRDefault="00000000">
      <w:pPr>
        <w:pStyle w:val="ListBullet"/>
        <w:spacing w:after="40"/>
        <w:jc w:val="both"/>
        <w:rPr>
          <w:rFonts w:cs="Times New Roman"/>
          <w:sz w:val="24"/>
          <w:szCs w:val="24"/>
        </w:rPr>
      </w:pPr>
      <w:r>
        <w:rPr>
          <w:rFonts w:cs="Times New Roman"/>
          <w:sz w:val="24"/>
          <w:szCs w:val="24"/>
        </w:rPr>
        <w:t>Computer vision for parking</w:t>
      </w:r>
    </w:p>
    <w:p w14:paraId="5CACB523" w14:textId="77777777" w:rsidR="00ED0F56" w:rsidRDefault="00000000">
      <w:pPr>
        <w:jc w:val="both"/>
        <w:rPr>
          <w:rFonts w:cs="Times New Roman"/>
          <w:sz w:val="24"/>
          <w:szCs w:val="24"/>
        </w:rPr>
      </w:pPr>
      <w:r>
        <w:rPr>
          <w:rFonts w:cs="Times New Roman"/>
          <w:sz w:val="24"/>
          <w:szCs w:val="24"/>
        </w:rPr>
        <w:br w:type="page"/>
      </w:r>
    </w:p>
    <w:p w14:paraId="68ADDAFA" w14:textId="77777777" w:rsidR="00ED0F56" w:rsidRDefault="00000000">
      <w:pPr>
        <w:jc w:val="center"/>
        <w:rPr>
          <w:rFonts w:cs="Times New Roman"/>
          <w:sz w:val="24"/>
          <w:szCs w:val="24"/>
        </w:rPr>
      </w:pPr>
      <w:r>
        <w:rPr>
          <w:rFonts w:cs="Times New Roman"/>
          <w:b/>
          <w:sz w:val="24"/>
          <w:szCs w:val="24"/>
        </w:rPr>
        <w:lastRenderedPageBreak/>
        <w:t>APPENDICES</w:t>
      </w:r>
    </w:p>
    <w:p w14:paraId="70B68BCC"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APPENDIX A – SAMPLE A* PSEUDOCODE</w:t>
      </w:r>
    </w:p>
    <w:p w14:paraId="261E0F4A" w14:textId="77777777" w:rsidR="00ED0F56" w:rsidRDefault="00ED0F56"/>
    <w:p w14:paraId="6A3D5F39" w14:textId="77777777" w:rsidR="00ED0F56" w:rsidRDefault="00000000">
      <w:pPr>
        <w:spacing w:after="100" w:line="259" w:lineRule="auto"/>
        <w:rPr>
          <w:rFonts w:cs="Times New Roman"/>
          <w:sz w:val="24"/>
          <w:szCs w:val="24"/>
        </w:rPr>
      </w:pPr>
      <w:r>
        <w:rPr>
          <w:rFonts w:cs="Times New Roman"/>
          <w:sz w:val="24"/>
          <w:szCs w:val="24"/>
        </w:rPr>
        <w:t>function A_STAR(start, goal):</w:t>
      </w:r>
      <w:r>
        <w:rPr>
          <w:rFonts w:cs="Times New Roman"/>
          <w:sz w:val="24"/>
          <w:szCs w:val="24"/>
        </w:rPr>
        <w:br/>
        <w:t xml:space="preserve">    </w:t>
      </w:r>
      <w:proofErr w:type="spellStart"/>
      <w:r>
        <w:rPr>
          <w:rFonts w:cs="Times New Roman"/>
          <w:sz w:val="24"/>
          <w:szCs w:val="24"/>
        </w:rPr>
        <w:t>open_set</w:t>
      </w:r>
      <w:proofErr w:type="spellEnd"/>
      <w:r>
        <w:rPr>
          <w:rFonts w:cs="Times New Roman"/>
          <w:sz w:val="24"/>
          <w:szCs w:val="24"/>
        </w:rPr>
        <w:t xml:space="preserve"> ← priority queue</w:t>
      </w:r>
      <w:r>
        <w:rPr>
          <w:rFonts w:cs="Times New Roman"/>
          <w:sz w:val="24"/>
          <w:szCs w:val="24"/>
        </w:rPr>
        <w:br/>
        <w:t xml:space="preserve">    g[start] ← 0</w:t>
      </w:r>
      <w:r>
        <w:rPr>
          <w:rFonts w:cs="Times New Roman"/>
          <w:sz w:val="24"/>
          <w:szCs w:val="24"/>
        </w:rPr>
        <w:br/>
        <w:t xml:space="preserve">    f[start] ← heuristic(start, goal)</w:t>
      </w:r>
      <w:r>
        <w:rPr>
          <w:rFonts w:cs="Times New Roman"/>
          <w:sz w:val="24"/>
          <w:szCs w:val="24"/>
        </w:rPr>
        <w:br/>
        <w:t xml:space="preserve">    push start into </w:t>
      </w:r>
      <w:proofErr w:type="spellStart"/>
      <w:r>
        <w:rPr>
          <w:rFonts w:cs="Times New Roman"/>
          <w:sz w:val="24"/>
          <w:szCs w:val="24"/>
        </w:rPr>
        <w:t>open_set</w:t>
      </w:r>
      <w:proofErr w:type="spellEnd"/>
      <w:r>
        <w:rPr>
          <w:rFonts w:cs="Times New Roman"/>
          <w:sz w:val="24"/>
          <w:szCs w:val="24"/>
        </w:rPr>
        <w:br/>
        <w:t xml:space="preserve">    while </w:t>
      </w:r>
      <w:proofErr w:type="spellStart"/>
      <w:r>
        <w:rPr>
          <w:rFonts w:cs="Times New Roman"/>
          <w:sz w:val="24"/>
          <w:szCs w:val="24"/>
        </w:rPr>
        <w:t>open_set</w:t>
      </w:r>
      <w:proofErr w:type="spellEnd"/>
      <w:r>
        <w:rPr>
          <w:rFonts w:cs="Times New Roman"/>
          <w:sz w:val="24"/>
          <w:szCs w:val="24"/>
        </w:rPr>
        <w:t xml:space="preserve"> is not empty:</w:t>
      </w:r>
      <w:r>
        <w:rPr>
          <w:rFonts w:cs="Times New Roman"/>
          <w:sz w:val="24"/>
          <w:szCs w:val="24"/>
        </w:rPr>
        <w:br/>
        <w:t xml:space="preserve">        current ← node with smallest f</w:t>
      </w:r>
      <w:r>
        <w:rPr>
          <w:rFonts w:cs="Times New Roman"/>
          <w:sz w:val="24"/>
          <w:szCs w:val="24"/>
        </w:rPr>
        <w:br/>
        <w:t xml:space="preserve">        if current = goal: return </w:t>
      </w:r>
      <w:proofErr w:type="spellStart"/>
      <w:r>
        <w:rPr>
          <w:rFonts w:cs="Times New Roman"/>
          <w:sz w:val="24"/>
          <w:szCs w:val="24"/>
        </w:rPr>
        <w:t>reconstruct_path</w:t>
      </w:r>
      <w:proofErr w:type="spellEnd"/>
      <w:r>
        <w:rPr>
          <w:rFonts w:cs="Times New Roman"/>
          <w:sz w:val="24"/>
          <w:szCs w:val="24"/>
        </w:rPr>
        <w:t>(current)</w:t>
      </w:r>
      <w:r>
        <w:rPr>
          <w:rFonts w:cs="Times New Roman"/>
          <w:sz w:val="24"/>
          <w:szCs w:val="24"/>
        </w:rPr>
        <w:br/>
        <w:t xml:space="preserve">        for each </w:t>
      </w:r>
      <w:proofErr w:type="spellStart"/>
      <w:r>
        <w:rPr>
          <w:rFonts w:cs="Times New Roman"/>
          <w:sz w:val="24"/>
          <w:szCs w:val="24"/>
        </w:rPr>
        <w:t>neighbour</w:t>
      </w:r>
      <w:proofErr w:type="spellEnd"/>
      <w:r>
        <w:rPr>
          <w:rFonts w:cs="Times New Roman"/>
          <w:sz w:val="24"/>
          <w:szCs w:val="24"/>
        </w:rPr>
        <w:t xml:space="preserve"> of current:</w:t>
      </w:r>
      <w:r>
        <w:rPr>
          <w:rFonts w:cs="Times New Roman"/>
          <w:sz w:val="24"/>
          <w:szCs w:val="24"/>
        </w:rPr>
        <w:br/>
        <w:t xml:space="preserve">            if edge is blocked: continue</w:t>
      </w:r>
      <w:r>
        <w:rPr>
          <w:rFonts w:cs="Times New Roman"/>
          <w:sz w:val="24"/>
          <w:szCs w:val="24"/>
        </w:rPr>
        <w:br/>
        <w:t xml:space="preserve">            </w:t>
      </w:r>
      <w:proofErr w:type="spellStart"/>
      <w:r>
        <w:rPr>
          <w:rFonts w:cs="Times New Roman"/>
          <w:sz w:val="24"/>
          <w:szCs w:val="24"/>
        </w:rPr>
        <w:t>tentative_g</w:t>
      </w:r>
      <w:proofErr w:type="spellEnd"/>
      <w:r>
        <w:rPr>
          <w:rFonts w:cs="Times New Roman"/>
          <w:sz w:val="24"/>
          <w:szCs w:val="24"/>
        </w:rPr>
        <w:t xml:space="preserve"> ← g[current] + </w:t>
      </w:r>
      <w:proofErr w:type="spellStart"/>
      <w:r>
        <w:rPr>
          <w:rFonts w:cs="Times New Roman"/>
          <w:sz w:val="24"/>
          <w:szCs w:val="24"/>
        </w:rPr>
        <w:t>edge_cost</w:t>
      </w:r>
      <w:proofErr w:type="spellEnd"/>
      <w:r>
        <w:rPr>
          <w:rFonts w:cs="Times New Roman"/>
          <w:sz w:val="24"/>
          <w:szCs w:val="24"/>
        </w:rPr>
        <w:t xml:space="preserve">(current, </w:t>
      </w:r>
      <w:proofErr w:type="spellStart"/>
      <w:r>
        <w:rPr>
          <w:rFonts w:cs="Times New Roman"/>
          <w:sz w:val="24"/>
          <w:szCs w:val="24"/>
        </w:rPr>
        <w:t>neighbour</w:t>
      </w:r>
      <w:proofErr w:type="spellEnd"/>
      <w:r>
        <w:rPr>
          <w:rFonts w:cs="Times New Roman"/>
          <w:sz w:val="24"/>
          <w:szCs w:val="24"/>
        </w:rPr>
        <w:t>)</w:t>
      </w:r>
      <w:r>
        <w:rPr>
          <w:rFonts w:cs="Times New Roman"/>
          <w:sz w:val="24"/>
          <w:szCs w:val="24"/>
        </w:rPr>
        <w:br/>
        <w:t xml:space="preserve">            if </w:t>
      </w:r>
      <w:proofErr w:type="spellStart"/>
      <w:r>
        <w:rPr>
          <w:rFonts w:cs="Times New Roman"/>
          <w:sz w:val="24"/>
          <w:szCs w:val="24"/>
        </w:rPr>
        <w:t>tentative_g</w:t>
      </w:r>
      <w:proofErr w:type="spellEnd"/>
      <w:r>
        <w:rPr>
          <w:rFonts w:cs="Times New Roman"/>
          <w:sz w:val="24"/>
          <w:szCs w:val="24"/>
        </w:rPr>
        <w:t xml:space="preserve"> &lt; g[</w:t>
      </w:r>
      <w:proofErr w:type="spellStart"/>
      <w:r>
        <w:rPr>
          <w:rFonts w:cs="Times New Roman"/>
          <w:sz w:val="24"/>
          <w:szCs w:val="24"/>
        </w:rPr>
        <w:t>neighbour</w:t>
      </w:r>
      <w:proofErr w:type="spellEnd"/>
      <w:r>
        <w:rPr>
          <w:rFonts w:cs="Times New Roman"/>
          <w:sz w:val="24"/>
          <w:szCs w:val="24"/>
        </w:rPr>
        <w:t>]:</w:t>
      </w:r>
      <w:r>
        <w:rPr>
          <w:rFonts w:cs="Times New Roman"/>
          <w:sz w:val="24"/>
          <w:szCs w:val="24"/>
        </w:rPr>
        <w:br/>
        <w:t xml:space="preserve">                parent[</w:t>
      </w:r>
      <w:proofErr w:type="spellStart"/>
      <w:r>
        <w:rPr>
          <w:rFonts w:cs="Times New Roman"/>
          <w:sz w:val="24"/>
          <w:szCs w:val="24"/>
        </w:rPr>
        <w:t>neighbour</w:t>
      </w:r>
      <w:proofErr w:type="spellEnd"/>
      <w:r>
        <w:rPr>
          <w:rFonts w:cs="Times New Roman"/>
          <w:sz w:val="24"/>
          <w:szCs w:val="24"/>
        </w:rPr>
        <w:t>] ← current</w:t>
      </w:r>
      <w:r>
        <w:rPr>
          <w:rFonts w:cs="Times New Roman"/>
          <w:sz w:val="24"/>
          <w:szCs w:val="24"/>
        </w:rPr>
        <w:br/>
        <w:t xml:space="preserve">                g[</w:t>
      </w:r>
      <w:proofErr w:type="spellStart"/>
      <w:r>
        <w:rPr>
          <w:rFonts w:cs="Times New Roman"/>
          <w:sz w:val="24"/>
          <w:szCs w:val="24"/>
        </w:rPr>
        <w:t>neighbour</w:t>
      </w:r>
      <w:proofErr w:type="spellEnd"/>
      <w:r>
        <w:rPr>
          <w:rFonts w:cs="Times New Roman"/>
          <w:sz w:val="24"/>
          <w:szCs w:val="24"/>
        </w:rPr>
        <w:t xml:space="preserve">] ← </w:t>
      </w:r>
      <w:proofErr w:type="spellStart"/>
      <w:r>
        <w:rPr>
          <w:rFonts w:cs="Times New Roman"/>
          <w:sz w:val="24"/>
          <w:szCs w:val="24"/>
        </w:rPr>
        <w:t>tentative_g</w:t>
      </w:r>
      <w:proofErr w:type="spellEnd"/>
      <w:r>
        <w:rPr>
          <w:rFonts w:cs="Times New Roman"/>
          <w:sz w:val="24"/>
          <w:szCs w:val="24"/>
        </w:rPr>
        <w:br/>
        <w:t xml:space="preserve">                f[</w:t>
      </w:r>
      <w:proofErr w:type="spellStart"/>
      <w:r>
        <w:rPr>
          <w:rFonts w:cs="Times New Roman"/>
          <w:sz w:val="24"/>
          <w:szCs w:val="24"/>
        </w:rPr>
        <w:t>neighbour</w:t>
      </w:r>
      <w:proofErr w:type="spellEnd"/>
      <w:r>
        <w:rPr>
          <w:rFonts w:cs="Times New Roman"/>
          <w:sz w:val="24"/>
          <w:szCs w:val="24"/>
        </w:rPr>
        <w:t>] ← g[</w:t>
      </w:r>
      <w:proofErr w:type="spellStart"/>
      <w:r>
        <w:rPr>
          <w:rFonts w:cs="Times New Roman"/>
          <w:sz w:val="24"/>
          <w:szCs w:val="24"/>
        </w:rPr>
        <w:t>neighbour</w:t>
      </w:r>
      <w:proofErr w:type="spellEnd"/>
      <w:r>
        <w:rPr>
          <w:rFonts w:cs="Times New Roman"/>
          <w:sz w:val="24"/>
          <w:szCs w:val="24"/>
        </w:rPr>
        <w:t>] + heuristic(</w:t>
      </w:r>
      <w:proofErr w:type="spellStart"/>
      <w:r>
        <w:rPr>
          <w:rFonts w:cs="Times New Roman"/>
          <w:sz w:val="24"/>
          <w:szCs w:val="24"/>
        </w:rPr>
        <w:t>neighbour</w:t>
      </w:r>
      <w:proofErr w:type="spellEnd"/>
      <w:r>
        <w:rPr>
          <w:rFonts w:cs="Times New Roman"/>
          <w:sz w:val="24"/>
          <w:szCs w:val="24"/>
        </w:rPr>
        <w:t>, goal)</w:t>
      </w:r>
      <w:r>
        <w:rPr>
          <w:rFonts w:cs="Times New Roman"/>
          <w:sz w:val="24"/>
          <w:szCs w:val="24"/>
        </w:rPr>
        <w:br/>
        <w:t xml:space="preserve">                push </w:t>
      </w:r>
      <w:proofErr w:type="spellStart"/>
      <w:r>
        <w:rPr>
          <w:rFonts w:cs="Times New Roman"/>
          <w:sz w:val="24"/>
          <w:szCs w:val="24"/>
        </w:rPr>
        <w:t>neighbour</w:t>
      </w:r>
      <w:proofErr w:type="spellEnd"/>
      <w:r>
        <w:rPr>
          <w:rFonts w:cs="Times New Roman"/>
          <w:sz w:val="24"/>
          <w:szCs w:val="24"/>
        </w:rPr>
        <w:t xml:space="preserve"> into </w:t>
      </w:r>
      <w:proofErr w:type="spellStart"/>
      <w:r>
        <w:rPr>
          <w:rFonts w:cs="Times New Roman"/>
          <w:sz w:val="24"/>
          <w:szCs w:val="24"/>
        </w:rPr>
        <w:t>open_set</w:t>
      </w:r>
      <w:proofErr w:type="spellEnd"/>
      <w:r>
        <w:rPr>
          <w:rFonts w:cs="Times New Roman"/>
          <w:sz w:val="24"/>
          <w:szCs w:val="24"/>
        </w:rPr>
        <w:br/>
        <w:t xml:space="preserve">    return failure</w:t>
      </w:r>
    </w:p>
    <w:p w14:paraId="4F7B09A3"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APPENDIX B – SAMPLE DATABASE RECORDS</w:t>
      </w:r>
    </w:p>
    <w:tbl>
      <w:tblPr>
        <w:tblStyle w:val="TableGrid"/>
        <w:tblW w:w="0" w:type="auto"/>
        <w:jc w:val="center"/>
        <w:tblLook w:val="04A0" w:firstRow="1" w:lastRow="0" w:firstColumn="1" w:lastColumn="0" w:noHBand="0" w:noVBand="1"/>
      </w:tblPr>
      <w:tblGrid>
        <w:gridCol w:w="1986"/>
        <w:gridCol w:w="1984"/>
        <w:gridCol w:w="1985"/>
        <w:gridCol w:w="1985"/>
        <w:gridCol w:w="1986"/>
      </w:tblGrid>
      <w:tr w:rsidR="00ED0F56" w14:paraId="56D95516" w14:textId="77777777">
        <w:trPr>
          <w:jc w:val="center"/>
        </w:trPr>
        <w:tc>
          <w:tcPr>
            <w:tcW w:w="1987" w:type="dxa"/>
          </w:tcPr>
          <w:p w14:paraId="3E2D9CB0" w14:textId="77777777" w:rsidR="00ED0F56" w:rsidRDefault="00000000">
            <w:pPr>
              <w:spacing w:after="0" w:line="240" w:lineRule="auto"/>
              <w:rPr>
                <w:rFonts w:cs="Times New Roman"/>
                <w:sz w:val="24"/>
                <w:szCs w:val="24"/>
              </w:rPr>
            </w:pPr>
            <w:proofErr w:type="spellStart"/>
            <w:r>
              <w:rPr>
                <w:rFonts w:cs="Times New Roman"/>
                <w:b/>
                <w:sz w:val="24"/>
                <w:szCs w:val="24"/>
              </w:rPr>
              <w:t>SlotID</w:t>
            </w:r>
            <w:proofErr w:type="spellEnd"/>
          </w:p>
        </w:tc>
        <w:tc>
          <w:tcPr>
            <w:tcW w:w="1987" w:type="dxa"/>
          </w:tcPr>
          <w:p w14:paraId="76E0EA0B" w14:textId="77777777" w:rsidR="00ED0F56" w:rsidRDefault="00000000">
            <w:pPr>
              <w:spacing w:after="0" w:line="240" w:lineRule="auto"/>
              <w:rPr>
                <w:rFonts w:cs="Times New Roman"/>
                <w:sz w:val="24"/>
                <w:szCs w:val="24"/>
              </w:rPr>
            </w:pPr>
            <w:r>
              <w:rPr>
                <w:rFonts w:cs="Times New Roman"/>
                <w:b/>
                <w:sz w:val="24"/>
                <w:szCs w:val="24"/>
              </w:rPr>
              <w:t>Zone</w:t>
            </w:r>
          </w:p>
        </w:tc>
        <w:tc>
          <w:tcPr>
            <w:tcW w:w="1987" w:type="dxa"/>
          </w:tcPr>
          <w:p w14:paraId="2D7FAD98" w14:textId="77777777" w:rsidR="00ED0F56" w:rsidRDefault="00000000">
            <w:pPr>
              <w:spacing w:after="0" w:line="240" w:lineRule="auto"/>
              <w:rPr>
                <w:rFonts w:cs="Times New Roman"/>
                <w:sz w:val="24"/>
                <w:szCs w:val="24"/>
              </w:rPr>
            </w:pPr>
            <w:r>
              <w:rPr>
                <w:rFonts w:cs="Times New Roman"/>
                <w:b/>
                <w:sz w:val="24"/>
                <w:szCs w:val="24"/>
              </w:rPr>
              <w:t>Type</w:t>
            </w:r>
          </w:p>
        </w:tc>
        <w:tc>
          <w:tcPr>
            <w:tcW w:w="1987" w:type="dxa"/>
          </w:tcPr>
          <w:p w14:paraId="163374F7" w14:textId="77777777" w:rsidR="00ED0F56" w:rsidRDefault="00000000">
            <w:pPr>
              <w:spacing w:after="0" w:line="240" w:lineRule="auto"/>
              <w:rPr>
                <w:rFonts w:cs="Times New Roman"/>
                <w:sz w:val="24"/>
                <w:szCs w:val="24"/>
              </w:rPr>
            </w:pPr>
            <w:r>
              <w:rPr>
                <w:rFonts w:cs="Times New Roman"/>
                <w:b/>
                <w:sz w:val="24"/>
                <w:szCs w:val="24"/>
              </w:rPr>
              <w:t>Status</w:t>
            </w:r>
          </w:p>
        </w:tc>
        <w:tc>
          <w:tcPr>
            <w:tcW w:w="1987" w:type="dxa"/>
          </w:tcPr>
          <w:p w14:paraId="4F1AEBEA" w14:textId="77777777" w:rsidR="00ED0F56" w:rsidRDefault="00000000">
            <w:pPr>
              <w:spacing w:after="0" w:line="240" w:lineRule="auto"/>
              <w:rPr>
                <w:rFonts w:cs="Times New Roman"/>
                <w:sz w:val="24"/>
                <w:szCs w:val="24"/>
              </w:rPr>
            </w:pPr>
            <w:proofErr w:type="spellStart"/>
            <w:r>
              <w:rPr>
                <w:rFonts w:cs="Times New Roman"/>
                <w:b/>
                <w:sz w:val="24"/>
                <w:szCs w:val="24"/>
              </w:rPr>
              <w:t>LastUpdated</w:t>
            </w:r>
            <w:proofErr w:type="spellEnd"/>
          </w:p>
        </w:tc>
      </w:tr>
      <w:tr w:rsidR="00ED0F56" w14:paraId="1AF1259C" w14:textId="77777777">
        <w:trPr>
          <w:jc w:val="center"/>
        </w:trPr>
        <w:tc>
          <w:tcPr>
            <w:tcW w:w="1987" w:type="dxa"/>
          </w:tcPr>
          <w:p w14:paraId="6AA2081A" w14:textId="77777777" w:rsidR="00ED0F56" w:rsidRDefault="00000000">
            <w:pPr>
              <w:spacing w:after="0" w:line="240" w:lineRule="auto"/>
              <w:rPr>
                <w:rFonts w:cs="Times New Roman"/>
                <w:sz w:val="24"/>
                <w:szCs w:val="24"/>
              </w:rPr>
            </w:pPr>
            <w:r>
              <w:rPr>
                <w:rFonts w:cs="Times New Roman"/>
                <w:sz w:val="24"/>
                <w:szCs w:val="24"/>
              </w:rPr>
              <w:t>A-01</w:t>
            </w:r>
          </w:p>
        </w:tc>
        <w:tc>
          <w:tcPr>
            <w:tcW w:w="1987" w:type="dxa"/>
          </w:tcPr>
          <w:p w14:paraId="651DC8DA" w14:textId="77777777" w:rsidR="00ED0F56" w:rsidRDefault="00000000">
            <w:pPr>
              <w:spacing w:after="0" w:line="240" w:lineRule="auto"/>
              <w:rPr>
                <w:rFonts w:cs="Times New Roman"/>
                <w:sz w:val="24"/>
                <w:szCs w:val="24"/>
              </w:rPr>
            </w:pPr>
            <w:r>
              <w:rPr>
                <w:rFonts w:cs="Times New Roman"/>
                <w:sz w:val="24"/>
                <w:szCs w:val="24"/>
              </w:rPr>
              <w:t>A</w:t>
            </w:r>
          </w:p>
        </w:tc>
        <w:tc>
          <w:tcPr>
            <w:tcW w:w="1987" w:type="dxa"/>
          </w:tcPr>
          <w:p w14:paraId="42AF3341" w14:textId="77777777" w:rsidR="00ED0F56" w:rsidRDefault="00000000">
            <w:pPr>
              <w:spacing w:after="0" w:line="240" w:lineRule="auto"/>
              <w:rPr>
                <w:rFonts w:cs="Times New Roman"/>
                <w:sz w:val="24"/>
                <w:szCs w:val="24"/>
              </w:rPr>
            </w:pPr>
            <w:r>
              <w:rPr>
                <w:rFonts w:cs="Times New Roman"/>
                <w:sz w:val="24"/>
                <w:szCs w:val="24"/>
              </w:rPr>
              <w:t>Regular</w:t>
            </w:r>
          </w:p>
        </w:tc>
        <w:tc>
          <w:tcPr>
            <w:tcW w:w="1987" w:type="dxa"/>
          </w:tcPr>
          <w:p w14:paraId="564E1935" w14:textId="77777777" w:rsidR="00ED0F56" w:rsidRDefault="00000000">
            <w:pPr>
              <w:spacing w:after="0" w:line="240" w:lineRule="auto"/>
              <w:rPr>
                <w:rFonts w:cs="Times New Roman"/>
                <w:sz w:val="24"/>
                <w:szCs w:val="24"/>
              </w:rPr>
            </w:pPr>
            <w:r>
              <w:rPr>
                <w:rFonts w:cs="Times New Roman"/>
                <w:sz w:val="24"/>
                <w:szCs w:val="24"/>
              </w:rPr>
              <w:t>Available</w:t>
            </w:r>
          </w:p>
        </w:tc>
        <w:tc>
          <w:tcPr>
            <w:tcW w:w="1987" w:type="dxa"/>
          </w:tcPr>
          <w:p w14:paraId="0D29E2DE" w14:textId="77777777" w:rsidR="00ED0F56" w:rsidRDefault="00000000">
            <w:pPr>
              <w:spacing w:after="0" w:line="240" w:lineRule="auto"/>
              <w:rPr>
                <w:rFonts w:cs="Times New Roman"/>
                <w:sz w:val="24"/>
                <w:szCs w:val="24"/>
              </w:rPr>
            </w:pPr>
            <w:r>
              <w:rPr>
                <w:rFonts w:cs="Times New Roman"/>
                <w:sz w:val="24"/>
                <w:szCs w:val="24"/>
              </w:rPr>
              <w:t>09:30</w:t>
            </w:r>
          </w:p>
        </w:tc>
      </w:tr>
      <w:tr w:rsidR="00ED0F56" w14:paraId="17CDD567" w14:textId="77777777">
        <w:trPr>
          <w:jc w:val="center"/>
        </w:trPr>
        <w:tc>
          <w:tcPr>
            <w:tcW w:w="1987" w:type="dxa"/>
          </w:tcPr>
          <w:p w14:paraId="303C85AC" w14:textId="77777777" w:rsidR="00ED0F56" w:rsidRDefault="00000000">
            <w:pPr>
              <w:spacing w:after="0" w:line="240" w:lineRule="auto"/>
              <w:rPr>
                <w:rFonts w:cs="Times New Roman"/>
                <w:sz w:val="24"/>
                <w:szCs w:val="24"/>
              </w:rPr>
            </w:pPr>
            <w:r>
              <w:rPr>
                <w:rFonts w:cs="Times New Roman"/>
                <w:sz w:val="24"/>
                <w:szCs w:val="24"/>
              </w:rPr>
              <w:t>A-02</w:t>
            </w:r>
          </w:p>
        </w:tc>
        <w:tc>
          <w:tcPr>
            <w:tcW w:w="1987" w:type="dxa"/>
          </w:tcPr>
          <w:p w14:paraId="1CE0F393" w14:textId="77777777" w:rsidR="00ED0F56" w:rsidRDefault="00000000">
            <w:pPr>
              <w:spacing w:after="0" w:line="240" w:lineRule="auto"/>
              <w:rPr>
                <w:rFonts w:cs="Times New Roman"/>
                <w:sz w:val="24"/>
                <w:szCs w:val="24"/>
              </w:rPr>
            </w:pPr>
            <w:r>
              <w:rPr>
                <w:rFonts w:cs="Times New Roman"/>
                <w:sz w:val="24"/>
                <w:szCs w:val="24"/>
              </w:rPr>
              <w:t>A</w:t>
            </w:r>
          </w:p>
        </w:tc>
        <w:tc>
          <w:tcPr>
            <w:tcW w:w="1987" w:type="dxa"/>
          </w:tcPr>
          <w:p w14:paraId="7CED0AF1" w14:textId="77777777" w:rsidR="00ED0F56" w:rsidRDefault="00000000">
            <w:pPr>
              <w:spacing w:after="0" w:line="240" w:lineRule="auto"/>
              <w:rPr>
                <w:rFonts w:cs="Times New Roman"/>
                <w:sz w:val="24"/>
                <w:szCs w:val="24"/>
              </w:rPr>
            </w:pPr>
            <w:r>
              <w:rPr>
                <w:rFonts w:cs="Times New Roman"/>
                <w:sz w:val="24"/>
                <w:szCs w:val="24"/>
              </w:rPr>
              <w:t>Accessible</w:t>
            </w:r>
          </w:p>
        </w:tc>
        <w:tc>
          <w:tcPr>
            <w:tcW w:w="1987" w:type="dxa"/>
          </w:tcPr>
          <w:p w14:paraId="2CC9B6C3" w14:textId="77777777" w:rsidR="00ED0F56" w:rsidRDefault="00000000">
            <w:pPr>
              <w:spacing w:after="0" w:line="240" w:lineRule="auto"/>
              <w:rPr>
                <w:rFonts w:cs="Times New Roman"/>
                <w:sz w:val="24"/>
                <w:szCs w:val="24"/>
              </w:rPr>
            </w:pPr>
            <w:r>
              <w:rPr>
                <w:rFonts w:cs="Times New Roman"/>
                <w:sz w:val="24"/>
                <w:szCs w:val="24"/>
              </w:rPr>
              <w:t>Occupied</w:t>
            </w:r>
          </w:p>
        </w:tc>
        <w:tc>
          <w:tcPr>
            <w:tcW w:w="1987" w:type="dxa"/>
          </w:tcPr>
          <w:p w14:paraId="51753061" w14:textId="77777777" w:rsidR="00ED0F56" w:rsidRDefault="00000000">
            <w:pPr>
              <w:spacing w:after="0" w:line="240" w:lineRule="auto"/>
              <w:rPr>
                <w:rFonts w:cs="Times New Roman"/>
                <w:sz w:val="24"/>
                <w:szCs w:val="24"/>
              </w:rPr>
            </w:pPr>
            <w:r>
              <w:rPr>
                <w:rFonts w:cs="Times New Roman"/>
                <w:sz w:val="24"/>
                <w:szCs w:val="24"/>
              </w:rPr>
              <w:t>09:30</w:t>
            </w:r>
          </w:p>
        </w:tc>
      </w:tr>
      <w:tr w:rsidR="00ED0F56" w14:paraId="3B542A10" w14:textId="77777777">
        <w:trPr>
          <w:jc w:val="center"/>
        </w:trPr>
        <w:tc>
          <w:tcPr>
            <w:tcW w:w="1987" w:type="dxa"/>
          </w:tcPr>
          <w:p w14:paraId="4E8093EE" w14:textId="77777777" w:rsidR="00ED0F56" w:rsidRDefault="00000000">
            <w:pPr>
              <w:spacing w:after="0" w:line="240" w:lineRule="auto"/>
              <w:rPr>
                <w:rFonts w:cs="Times New Roman"/>
                <w:sz w:val="24"/>
                <w:szCs w:val="24"/>
              </w:rPr>
            </w:pPr>
            <w:r>
              <w:rPr>
                <w:rFonts w:cs="Times New Roman"/>
                <w:sz w:val="24"/>
                <w:szCs w:val="24"/>
              </w:rPr>
              <w:t>B-14</w:t>
            </w:r>
          </w:p>
        </w:tc>
        <w:tc>
          <w:tcPr>
            <w:tcW w:w="1987" w:type="dxa"/>
          </w:tcPr>
          <w:p w14:paraId="35B7DE30" w14:textId="77777777" w:rsidR="00ED0F56" w:rsidRDefault="00000000">
            <w:pPr>
              <w:spacing w:after="0" w:line="240" w:lineRule="auto"/>
              <w:rPr>
                <w:rFonts w:cs="Times New Roman"/>
                <w:sz w:val="24"/>
                <w:szCs w:val="24"/>
              </w:rPr>
            </w:pPr>
            <w:r>
              <w:rPr>
                <w:rFonts w:cs="Times New Roman"/>
                <w:sz w:val="24"/>
                <w:szCs w:val="24"/>
              </w:rPr>
              <w:t>B</w:t>
            </w:r>
          </w:p>
        </w:tc>
        <w:tc>
          <w:tcPr>
            <w:tcW w:w="1987" w:type="dxa"/>
          </w:tcPr>
          <w:p w14:paraId="69D3B146" w14:textId="77777777" w:rsidR="00ED0F56" w:rsidRDefault="00000000">
            <w:pPr>
              <w:spacing w:after="0" w:line="240" w:lineRule="auto"/>
              <w:rPr>
                <w:rFonts w:cs="Times New Roman"/>
                <w:sz w:val="24"/>
                <w:szCs w:val="24"/>
              </w:rPr>
            </w:pPr>
            <w:r>
              <w:rPr>
                <w:rFonts w:cs="Times New Roman"/>
                <w:sz w:val="24"/>
                <w:szCs w:val="24"/>
              </w:rPr>
              <w:t>Regular</w:t>
            </w:r>
          </w:p>
        </w:tc>
        <w:tc>
          <w:tcPr>
            <w:tcW w:w="1987" w:type="dxa"/>
          </w:tcPr>
          <w:p w14:paraId="7944C276" w14:textId="77777777" w:rsidR="00ED0F56" w:rsidRDefault="00000000">
            <w:pPr>
              <w:spacing w:after="0" w:line="240" w:lineRule="auto"/>
              <w:rPr>
                <w:rFonts w:cs="Times New Roman"/>
                <w:sz w:val="24"/>
                <w:szCs w:val="24"/>
              </w:rPr>
            </w:pPr>
            <w:r>
              <w:rPr>
                <w:rFonts w:cs="Times New Roman"/>
                <w:sz w:val="24"/>
                <w:szCs w:val="24"/>
              </w:rPr>
              <w:t>Available</w:t>
            </w:r>
          </w:p>
        </w:tc>
        <w:tc>
          <w:tcPr>
            <w:tcW w:w="1987" w:type="dxa"/>
          </w:tcPr>
          <w:p w14:paraId="5DE5289E" w14:textId="77777777" w:rsidR="00ED0F56" w:rsidRDefault="00000000">
            <w:pPr>
              <w:spacing w:after="0" w:line="240" w:lineRule="auto"/>
              <w:rPr>
                <w:rFonts w:cs="Times New Roman"/>
                <w:sz w:val="24"/>
                <w:szCs w:val="24"/>
              </w:rPr>
            </w:pPr>
            <w:r>
              <w:rPr>
                <w:rFonts w:cs="Times New Roman"/>
                <w:sz w:val="24"/>
                <w:szCs w:val="24"/>
              </w:rPr>
              <w:t>09:30</w:t>
            </w:r>
          </w:p>
        </w:tc>
      </w:tr>
      <w:tr w:rsidR="00ED0F56" w14:paraId="691FCC7F" w14:textId="77777777">
        <w:trPr>
          <w:jc w:val="center"/>
        </w:trPr>
        <w:tc>
          <w:tcPr>
            <w:tcW w:w="1987" w:type="dxa"/>
          </w:tcPr>
          <w:p w14:paraId="26DE7A89" w14:textId="77777777" w:rsidR="00ED0F56" w:rsidRDefault="00000000">
            <w:pPr>
              <w:spacing w:after="0" w:line="240" w:lineRule="auto"/>
              <w:rPr>
                <w:rFonts w:cs="Times New Roman"/>
                <w:sz w:val="24"/>
                <w:szCs w:val="24"/>
              </w:rPr>
            </w:pPr>
            <w:r>
              <w:rPr>
                <w:rFonts w:cs="Times New Roman"/>
                <w:sz w:val="24"/>
                <w:szCs w:val="24"/>
              </w:rPr>
              <w:t>B-15</w:t>
            </w:r>
          </w:p>
        </w:tc>
        <w:tc>
          <w:tcPr>
            <w:tcW w:w="1987" w:type="dxa"/>
          </w:tcPr>
          <w:p w14:paraId="400FA1A0" w14:textId="77777777" w:rsidR="00ED0F56" w:rsidRDefault="00000000">
            <w:pPr>
              <w:spacing w:after="0" w:line="240" w:lineRule="auto"/>
              <w:rPr>
                <w:rFonts w:cs="Times New Roman"/>
                <w:sz w:val="24"/>
                <w:szCs w:val="24"/>
              </w:rPr>
            </w:pPr>
            <w:r>
              <w:rPr>
                <w:rFonts w:cs="Times New Roman"/>
                <w:sz w:val="24"/>
                <w:szCs w:val="24"/>
              </w:rPr>
              <w:t>B</w:t>
            </w:r>
          </w:p>
        </w:tc>
        <w:tc>
          <w:tcPr>
            <w:tcW w:w="1987" w:type="dxa"/>
          </w:tcPr>
          <w:p w14:paraId="32B85862" w14:textId="77777777" w:rsidR="00ED0F56" w:rsidRDefault="00000000">
            <w:pPr>
              <w:spacing w:after="0" w:line="240" w:lineRule="auto"/>
              <w:rPr>
                <w:rFonts w:cs="Times New Roman"/>
                <w:sz w:val="24"/>
                <w:szCs w:val="24"/>
              </w:rPr>
            </w:pPr>
            <w:r>
              <w:rPr>
                <w:rFonts w:cs="Times New Roman"/>
                <w:sz w:val="24"/>
                <w:szCs w:val="24"/>
              </w:rPr>
              <w:t>EV</w:t>
            </w:r>
          </w:p>
        </w:tc>
        <w:tc>
          <w:tcPr>
            <w:tcW w:w="1987" w:type="dxa"/>
          </w:tcPr>
          <w:p w14:paraId="65237899" w14:textId="77777777" w:rsidR="00ED0F56" w:rsidRDefault="00000000">
            <w:pPr>
              <w:spacing w:after="0" w:line="240" w:lineRule="auto"/>
              <w:rPr>
                <w:rFonts w:cs="Times New Roman"/>
                <w:sz w:val="24"/>
                <w:szCs w:val="24"/>
              </w:rPr>
            </w:pPr>
            <w:r>
              <w:rPr>
                <w:rFonts w:cs="Times New Roman"/>
                <w:sz w:val="24"/>
                <w:szCs w:val="24"/>
              </w:rPr>
              <w:t>Available</w:t>
            </w:r>
          </w:p>
        </w:tc>
        <w:tc>
          <w:tcPr>
            <w:tcW w:w="1987" w:type="dxa"/>
          </w:tcPr>
          <w:p w14:paraId="1CD66CFC" w14:textId="77777777" w:rsidR="00ED0F56" w:rsidRDefault="00000000">
            <w:pPr>
              <w:spacing w:after="0" w:line="240" w:lineRule="auto"/>
              <w:rPr>
                <w:rFonts w:cs="Times New Roman"/>
                <w:sz w:val="24"/>
                <w:szCs w:val="24"/>
              </w:rPr>
            </w:pPr>
            <w:r>
              <w:rPr>
                <w:rFonts w:cs="Times New Roman"/>
                <w:sz w:val="24"/>
                <w:szCs w:val="24"/>
              </w:rPr>
              <w:t>09:29</w:t>
            </w:r>
          </w:p>
        </w:tc>
      </w:tr>
      <w:tr w:rsidR="00ED0F56" w14:paraId="730D987E" w14:textId="77777777">
        <w:trPr>
          <w:jc w:val="center"/>
        </w:trPr>
        <w:tc>
          <w:tcPr>
            <w:tcW w:w="1987" w:type="dxa"/>
          </w:tcPr>
          <w:p w14:paraId="03F512E2" w14:textId="77777777" w:rsidR="00ED0F56" w:rsidRDefault="00000000">
            <w:pPr>
              <w:spacing w:after="0" w:line="240" w:lineRule="auto"/>
              <w:rPr>
                <w:rFonts w:cs="Times New Roman"/>
                <w:sz w:val="24"/>
                <w:szCs w:val="24"/>
              </w:rPr>
            </w:pPr>
            <w:r>
              <w:rPr>
                <w:rFonts w:cs="Times New Roman"/>
                <w:sz w:val="24"/>
                <w:szCs w:val="24"/>
              </w:rPr>
              <w:t>C-03</w:t>
            </w:r>
          </w:p>
        </w:tc>
        <w:tc>
          <w:tcPr>
            <w:tcW w:w="1987" w:type="dxa"/>
          </w:tcPr>
          <w:p w14:paraId="6BE22D68" w14:textId="77777777" w:rsidR="00ED0F56" w:rsidRDefault="00000000">
            <w:pPr>
              <w:spacing w:after="0" w:line="240" w:lineRule="auto"/>
              <w:rPr>
                <w:rFonts w:cs="Times New Roman"/>
                <w:sz w:val="24"/>
                <w:szCs w:val="24"/>
              </w:rPr>
            </w:pPr>
            <w:r>
              <w:rPr>
                <w:rFonts w:cs="Times New Roman"/>
                <w:sz w:val="24"/>
                <w:szCs w:val="24"/>
              </w:rPr>
              <w:t>C</w:t>
            </w:r>
          </w:p>
        </w:tc>
        <w:tc>
          <w:tcPr>
            <w:tcW w:w="1987" w:type="dxa"/>
          </w:tcPr>
          <w:p w14:paraId="5EF4EFA8" w14:textId="77777777" w:rsidR="00ED0F56" w:rsidRDefault="00000000">
            <w:pPr>
              <w:spacing w:after="0" w:line="240" w:lineRule="auto"/>
              <w:rPr>
                <w:rFonts w:cs="Times New Roman"/>
                <w:sz w:val="24"/>
                <w:szCs w:val="24"/>
              </w:rPr>
            </w:pPr>
            <w:r>
              <w:rPr>
                <w:rFonts w:cs="Times New Roman"/>
                <w:sz w:val="24"/>
                <w:szCs w:val="24"/>
              </w:rPr>
              <w:t>Reserved</w:t>
            </w:r>
          </w:p>
        </w:tc>
        <w:tc>
          <w:tcPr>
            <w:tcW w:w="1987" w:type="dxa"/>
          </w:tcPr>
          <w:p w14:paraId="759AEA0D" w14:textId="77777777" w:rsidR="00ED0F56" w:rsidRDefault="00000000">
            <w:pPr>
              <w:spacing w:after="0" w:line="240" w:lineRule="auto"/>
              <w:rPr>
                <w:rFonts w:cs="Times New Roman"/>
                <w:sz w:val="24"/>
                <w:szCs w:val="24"/>
              </w:rPr>
            </w:pPr>
            <w:r>
              <w:rPr>
                <w:rFonts w:cs="Times New Roman"/>
                <w:sz w:val="24"/>
                <w:szCs w:val="24"/>
              </w:rPr>
              <w:t>Reserved</w:t>
            </w:r>
          </w:p>
        </w:tc>
        <w:tc>
          <w:tcPr>
            <w:tcW w:w="1987" w:type="dxa"/>
          </w:tcPr>
          <w:p w14:paraId="5311F5C0" w14:textId="77777777" w:rsidR="00ED0F56" w:rsidRDefault="00000000">
            <w:pPr>
              <w:spacing w:after="0" w:line="240" w:lineRule="auto"/>
              <w:rPr>
                <w:rFonts w:cs="Times New Roman"/>
                <w:sz w:val="24"/>
                <w:szCs w:val="24"/>
              </w:rPr>
            </w:pPr>
            <w:r>
              <w:rPr>
                <w:rFonts w:cs="Times New Roman"/>
                <w:sz w:val="24"/>
                <w:szCs w:val="24"/>
              </w:rPr>
              <w:t>09:28</w:t>
            </w:r>
          </w:p>
        </w:tc>
      </w:tr>
    </w:tbl>
    <w:p w14:paraId="6BA0207E"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APPENDIX C – SAMPLE PROJECT MODULE STRUCTURE</w:t>
      </w:r>
    </w:p>
    <w:p w14:paraId="790B7263" w14:textId="77777777" w:rsidR="00ED0F56" w:rsidRDefault="00000000">
      <w:pPr>
        <w:spacing w:after="100" w:line="259" w:lineRule="auto"/>
        <w:rPr>
          <w:rFonts w:cs="Times New Roman"/>
          <w:sz w:val="24"/>
          <w:szCs w:val="24"/>
        </w:rPr>
      </w:pPr>
      <w:proofErr w:type="spellStart"/>
      <w:r>
        <w:rPr>
          <w:rFonts w:cs="Times New Roman"/>
          <w:sz w:val="24"/>
          <w:szCs w:val="24"/>
        </w:rPr>
        <w:t>smart_parking</w:t>
      </w:r>
      <w:proofErr w:type="spellEnd"/>
      <w:r>
        <w:rPr>
          <w:rFonts w:cs="Times New Roman"/>
          <w:sz w:val="24"/>
          <w:szCs w:val="24"/>
        </w:rPr>
        <w:t>/</w:t>
      </w:r>
      <w:r>
        <w:rPr>
          <w:rFonts w:cs="Times New Roman"/>
          <w:sz w:val="24"/>
          <w:szCs w:val="24"/>
        </w:rPr>
        <w:br/>
        <w:t xml:space="preserve">  data/</w:t>
      </w:r>
      <w:r>
        <w:rPr>
          <w:rFonts w:cs="Times New Roman"/>
          <w:sz w:val="24"/>
          <w:szCs w:val="24"/>
        </w:rPr>
        <w:br/>
        <w:t xml:space="preserve">    </w:t>
      </w:r>
      <w:proofErr w:type="spellStart"/>
      <w:r>
        <w:rPr>
          <w:rFonts w:cs="Times New Roman"/>
          <w:sz w:val="24"/>
          <w:szCs w:val="24"/>
        </w:rPr>
        <w:t>parking.db</w:t>
      </w:r>
      <w:proofErr w:type="spellEnd"/>
      <w:r>
        <w:rPr>
          <w:rFonts w:cs="Times New Roman"/>
          <w:sz w:val="24"/>
          <w:szCs w:val="24"/>
        </w:rPr>
        <w:br/>
        <w:t xml:space="preserve">  </w:t>
      </w:r>
      <w:proofErr w:type="spellStart"/>
      <w:r>
        <w:rPr>
          <w:rFonts w:cs="Times New Roman"/>
          <w:sz w:val="24"/>
          <w:szCs w:val="24"/>
        </w:rPr>
        <w:t>src</w:t>
      </w:r>
      <w:proofErr w:type="spellEnd"/>
      <w:r>
        <w:rPr>
          <w:rFonts w:cs="Times New Roman"/>
          <w:sz w:val="24"/>
          <w:szCs w:val="24"/>
        </w:rPr>
        <w:t>/</w:t>
      </w:r>
      <w:r>
        <w:rPr>
          <w:rFonts w:cs="Times New Roman"/>
          <w:sz w:val="24"/>
          <w:szCs w:val="24"/>
        </w:rPr>
        <w:br/>
        <w:t xml:space="preserve">    sensor_simulator.py</w:t>
      </w:r>
      <w:r>
        <w:rPr>
          <w:rFonts w:cs="Times New Roman"/>
          <w:sz w:val="24"/>
          <w:szCs w:val="24"/>
        </w:rPr>
        <w:br/>
        <w:t xml:space="preserve">    parking_db.py</w:t>
      </w:r>
      <w:r>
        <w:rPr>
          <w:rFonts w:cs="Times New Roman"/>
          <w:sz w:val="24"/>
          <w:szCs w:val="24"/>
        </w:rPr>
        <w:br/>
        <w:t xml:space="preserve">    graph.py</w:t>
      </w:r>
      <w:r>
        <w:rPr>
          <w:rFonts w:cs="Times New Roman"/>
          <w:sz w:val="24"/>
          <w:szCs w:val="24"/>
        </w:rPr>
        <w:br/>
        <w:t xml:space="preserve">    astar.py</w:t>
      </w:r>
      <w:r>
        <w:rPr>
          <w:rFonts w:cs="Times New Roman"/>
          <w:sz w:val="24"/>
          <w:szCs w:val="24"/>
        </w:rPr>
        <w:br/>
        <w:t xml:space="preserve">    rules.py</w:t>
      </w:r>
      <w:r>
        <w:rPr>
          <w:rFonts w:cs="Times New Roman"/>
          <w:sz w:val="24"/>
          <w:szCs w:val="24"/>
        </w:rPr>
        <w:br/>
        <w:t xml:space="preserve">    guidance.py</w:t>
      </w:r>
      <w:r>
        <w:rPr>
          <w:rFonts w:cs="Times New Roman"/>
          <w:sz w:val="24"/>
          <w:szCs w:val="24"/>
        </w:rPr>
        <w:br/>
        <w:t xml:space="preserve">    dashboard.py</w:t>
      </w:r>
      <w:r>
        <w:rPr>
          <w:rFonts w:cs="Times New Roman"/>
          <w:sz w:val="24"/>
          <w:szCs w:val="24"/>
        </w:rPr>
        <w:br/>
        <w:t xml:space="preserve">  tests/</w:t>
      </w:r>
      <w:r>
        <w:rPr>
          <w:rFonts w:cs="Times New Roman"/>
          <w:sz w:val="24"/>
          <w:szCs w:val="24"/>
        </w:rPr>
        <w:br/>
        <w:t xml:space="preserve">    test_astar.py</w:t>
      </w:r>
      <w:r>
        <w:rPr>
          <w:rFonts w:cs="Times New Roman"/>
          <w:sz w:val="24"/>
          <w:szCs w:val="24"/>
        </w:rPr>
        <w:br/>
      </w:r>
      <w:r>
        <w:rPr>
          <w:rFonts w:cs="Times New Roman"/>
          <w:sz w:val="24"/>
          <w:szCs w:val="24"/>
        </w:rPr>
        <w:lastRenderedPageBreak/>
        <w:t xml:space="preserve">    test_occupancy.py</w:t>
      </w:r>
      <w:r>
        <w:rPr>
          <w:rFonts w:cs="Times New Roman"/>
          <w:sz w:val="24"/>
          <w:szCs w:val="24"/>
        </w:rPr>
        <w:br/>
        <w:t xml:space="preserve">    test_rules.py</w:t>
      </w:r>
      <w:r>
        <w:rPr>
          <w:rFonts w:cs="Times New Roman"/>
          <w:sz w:val="24"/>
          <w:szCs w:val="24"/>
        </w:rPr>
        <w:br/>
        <w:t xml:space="preserve">  README.md</w:t>
      </w:r>
    </w:p>
    <w:p w14:paraId="47304077" w14:textId="77777777" w:rsidR="00ED0F56" w:rsidRDefault="00000000">
      <w:pPr>
        <w:pStyle w:val="Heading1"/>
        <w:rPr>
          <w:rFonts w:ascii="Times New Roman" w:hAnsi="Times New Roman" w:cs="Times New Roman"/>
          <w:sz w:val="24"/>
          <w:szCs w:val="24"/>
        </w:rPr>
      </w:pPr>
      <w:r>
        <w:rPr>
          <w:rFonts w:ascii="Times New Roman" w:hAnsi="Times New Roman" w:cs="Times New Roman"/>
          <w:sz w:val="24"/>
          <w:szCs w:val="24"/>
        </w:rPr>
        <w:t>APPENDIX D – PROJECT OUTPUTS TO INCLUDE DURING FINAL DEMO</w:t>
      </w:r>
    </w:p>
    <w:p w14:paraId="212602DA" w14:textId="77777777" w:rsidR="00ED0F56" w:rsidRDefault="00000000">
      <w:pPr>
        <w:pStyle w:val="ListBullet"/>
        <w:spacing w:after="40"/>
        <w:rPr>
          <w:rFonts w:cs="Times New Roman"/>
          <w:sz w:val="24"/>
          <w:szCs w:val="24"/>
        </w:rPr>
      </w:pPr>
      <w:r>
        <w:rPr>
          <w:rFonts w:cs="Times New Roman"/>
          <w:sz w:val="24"/>
          <w:szCs w:val="24"/>
        </w:rPr>
        <w:t>Parking occupancy dashboard screenshot.</w:t>
      </w:r>
    </w:p>
    <w:p w14:paraId="4A483512" w14:textId="77777777" w:rsidR="00ED0F56" w:rsidRDefault="00000000">
      <w:pPr>
        <w:pStyle w:val="ListBullet"/>
        <w:spacing w:after="40"/>
        <w:rPr>
          <w:rFonts w:cs="Times New Roman"/>
          <w:sz w:val="24"/>
          <w:szCs w:val="24"/>
        </w:rPr>
      </w:pPr>
      <w:r>
        <w:rPr>
          <w:rFonts w:cs="Times New Roman"/>
          <w:sz w:val="24"/>
          <w:szCs w:val="24"/>
        </w:rPr>
        <w:t>A* search visualization with start, goal, obstacles and selected path.</w:t>
      </w:r>
    </w:p>
    <w:p w14:paraId="4F28BF24" w14:textId="77777777" w:rsidR="00ED0F56" w:rsidRDefault="00000000">
      <w:pPr>
        <w:pStyle w:val="ListBullet"/>
        <w:spacing w:after="40"/>
        <w:rPr>
          <w:rFonts w:cs="Times New Roman"/>
          <w:sz w:val="24"/>
          <w:szCs w:val="24"/>
        </w:rPr>
      </w:pPr>
      <w:r>
        <w:rPr>
          <w:rFonts w:cs="Times New Roman"/>
          <w:sz w:val="24"/>
          <w:szCs w:val="24"/>
        </w:rPr>
        <w:t>Before/after route screenshots showing re-planning.</w:t>
      </w:r>
    </w:p>
    <w:p w14:paraId="6939AC7B" w14:textId="77777777" w:rsidR="00ED0F56" w:rsidRDefault="00000000">
      <w:pPr>
        <w:pStyle w:val="ListBullet"/>
        <w:spacing w:after="40"/>
        <w:rPr>
          <w:rFonts w:cs="Times New Roman"/>
          <w:sz w:val="24"/>
          <w:szCs w:val="24"/>
        </w:rPr>
      </w:pPr>
      <w:r>
        <w:rPr>
          <w:rFonts w:cs="Times New Roman"/>
          <w:sz w:val="24"/>
          <w:szCs w:val="24"/>
        </w:rPr>
        <w:t>Console output showing route cost and planning time.</w:t>
      </w:r>
    </w:p>
    <w:p w14:paraId="649AD3CE" w14:textId="77777777" w:rsidR="00ED0F56" w:rsidRDefault="00000000">
      <w:pPr>
        <w:pStyle w:val="ListBullet"/>
        <w:spacing w:after="40"/>
        <w:rPr>
          <w:rFonts w:cs="Times New Roman"/>
          <w:sz w:val="24"/>
          <w:szCs w:val="24"/>
        </w:rPr>
      </w:pPr>
      <w:r>
        <w:rPr>
          <w:rFonts w:cs="Times New Roman"/>
          <w:sz w:val="24"/>
          <w:szCs w:val="24"/>
        </w:rPr>
        <w:t>Test-case results and performance table.</w:t>
      </w:r>
    </w:p>
    <w:p w14:paraId="22BC7FF9" w14:textId="77777777" w:rsidR="00ED0F56" w:rsidRDefault="00000000">
      <w:pPr>
        <w:pStyle w:val="ListBullet"/>
        <w:spacing w:after="40"/>
        <w:jc w:val="both"/>
        <w:rPr>
          <w:rFonts w:cs="Times New Roman"/>
          <w:sz w:val="24"/>
          <w:szCs w:val="24"/>
        </w:rPr>
      </w:pPr>
      <w:r>
        <w:rPr>
          <w:rFonts w:cs="Times New Roman"/>
          <w:sz w:val="24"/>
          <w:szCs w:val="24"/>
        </w:rPr>
        <w:t>Photographs of any physical sensor prototype, if implemented.</w:t>
      </w:r>
    </w:p>
    <w:p w14:paraId="4EB7E682" w14:textId="77777777" w:rsidR="00720224" w:rsidRDefault="00720224" w:rsidP="00720224">
      <w:pPr>
        <w:rPr>
          <w:b/>
          <w:bCs/>
        </w:rPr>
      </w:pPr>
    </w:p>
    <w:p w14:paraId="1C57A8A4" w14:textId="2AACE961" w:rsidR="00720224" w:rsidRDefault="00720224" w:rsidP="00720224">
      <w:pPr>
        <w:rPr>
          <w:b/>
          <w:bCs/>
        </w:rPr>
      </w:pPr>
      <w:r w:rsidRPr="00720224">
        <w:rPr>
          <w:b/>
          <w:bCs/>
        </w:rPr>
        <w:t>OUTPUT:</w:t>
      </w:r>
      <w:r w:rsidR="00504429">
        <w:rPr>
          <w:b/>
          <w:bCs/>
        </w:rPr>
        <w:t xml:space="preserve"> Hardware</w:t>
      </w:r>
    </w:p>
    <w:p w14:paraId="791929F1" w14:textId="54E7E1A7" w:rsidR="00B92DF1" w:rsidRDefault="000C5777" w:rsidP="00720224">
      <w:pPr>
        <w:rPr>
          <w:b/>
          <w:bCs/>
        </w:rPr>
      </w:pPr>
      <w:r w:rsidRPr="000C5777">
        <w:rPr>
          <w:noProof/>
        </w:rPr>
        <w:drawing>
          <wp:anchor distT="0" distB="0" distL="114300" distR="114300" simplePos="0" relativeHeight="251658240" behindDoc="0" locked="0" layoutInCell="1" allowOverlap="1" wp14:anchorId="08B30BA0" wp14:editId="472FE412">
            <wp:simplePos x="0" y="0"/>
            <wp:positionH relativeFrom="column">
              <wp:posOffset>2971800</wp:posOffset>
            </wp:positionH>
            <wp:positionV relativeFrom="paragraph">
              <wp:posOffset>5080</wp:posOffset>
            </wp:positionV>
            <wp:extent cx="2171888" cy="1272650"/>
            <wp:effectExtent l="0" t="0" r="0" b="3810"/>
            <wp:wrapNone/>
            <wp:docPr id="11649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7481" name=""/>
                    <pic:cNvPicPr/>
                  </pic:nvPicPr>
                  <pic:blipFill>
                    <a:blip r:embed="rId13"/>
                    <a:stretch>
                      <a:fillRect/>
                    </a:stretch>
                  </pic:blipFill>
                  <pic:spPr>
                    <a:xfrm>
                      <a:off x="0" y="0"/>
                      <a:ext cx="2171888" cy="1272650"/>
                    </a:xfrm>
                    <a:prstGeom prst="rect">
                      <a:avLst/>
                    </a:prstGeom>
                  </pic:spPr>
                </pic:pic>
              </a:graphicData>
            </a:graphic>
          </wp:anchor>
        </w:drawing>
      </w:r>
      <w:r w:rsidR="00B92DF1" w:rsidRPr="00B92DF1">
        <w:rPr>
          <w:b/>
          <w:bCs/>
          <w:noProof/>
        </w:rPr>
        <w:drawing>
          <wp:inline distT="0" distB="0" distL="0" distR="0" wp14:anchorId="27A9D7A2" wp14:editId="39C22729">
            <wp:extent cx="2286198" cy="1409822"/>
            <wp:effectExtent l="0" t="0" r="0" b="0"/>
            <wp:docPr id="96672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6358" name=""/>
                    <pic:cNvPicPr/>
                  </pic:nvPicPr>
                  <pic:blipFill>
                    <a:blip r:embed="rId14"/>
                    <a:stretch>
                      <a:fillRect/>
                    </a:stretch>
                  </pic:blipFill>
                  <pic:spPr>
                    <a:xfrm>
                      <a:off x="0" y="0"/>
                      <a:ext cx="2286198" cy="1409822"/>
                    </a:xfrm>
                    <a:prstGeom prst="rect">
                      <a:avLst/>
                    </a:prstGeom>
                  </pic:spPr>
                </pic:pic>
              </a:graphicData>
            </a:graphic>
          </wp:inline>
        </w:drawing>
      </w:r>
    </w:p>
    <w:p w14:paraId="3D419995" w14:textId="460C48CC" w:rsidR="000C5777" w:rsidRDefault="003365FC" w:rsidP="000C5777">
      <w:pPr>
        <w:rPr>
          <w:b/>
          <w:bCs/>
          <w:sz w:val="24"/>
          <w:szCs w:val="24"/>
        </w:rPr>
      </w:pPr>
      <w:r w:rsidRPr="003365FC">
        <w:rPr>
          <w:b/>
          <w:bCs/>
          <w:sz w:val="24"/>
          <w:szCs w:val="24"/>
        </w:rPr>
        <w:t>Proof:</w:t>
      </w:r>
    </w:p>
    <w:p w14:paraId="32893B43" w14:textId="71BABE10" w:rsidR="003365FC" w:rsidRPr="003365FC" w:rsidRDefault="00E6570E" w:rsidP="000C5777">
      <w:pPr>
        <w:rPr>
          <w:b/>
          <w:bCs/>
          <w:sz w:val="24"/>
          <w:szCs w:val="24"/>
        </w:rPr>
      </w:pPr>
      <w:r w:rsidRPr="00E6570E">
        <w:rPr>
          <w:b/>
          <w:bCs/>
          <w:noProof/>
          <w:sz w:val="24"/>
          <w:szCs w:val="24"/>
        </w:rPr>
        <w:drawing>
          <wp:inline distT="0" distB="0" distL="0" distR="0" wp14:anchorId="241A6499" wp14:editId="0E1361A3">
            <wp:extent cx="6309360" cy="3375660"/>
            <wp:effectExtent l="0" t="0" r="0" b="0"/>
            <wp:docPr id="146562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0073" name=""/>
                    <pic:cNvPicPr/>
                  </pic:nvPicPr>
                  <pic:blipFill>
                    <a:blip r:embed="rId15"/>
                    <a:stretch>
                      <a:fillRect/>
                    </a:stretch>
                  </pic:blipFill>
                  <pic:spPr>
                    <a:xfrm>
                      <a:off x="0" y="0"/>
                      <a:ext cx="6309360" cy="3375660"/>
                    </a:xfrm>
                    <a:prstGeom prst="rect">
                      <a:avLst/>
                    </a:prstGeom>
                  </pic:spPr>
                </pic:pic>
              </a:graphicData>
            </a:graphic>
          </wp:inline>
        </w:drawing>
      </w:r>
    </w:p>
    <w:p w14:paraId="56ADB77A" w14:textId="77777777" w:rsidR="000C5777" w:rsidRPr="000C5777" w:rsidRDefault="000C5777" w:rsidP="000C5777">
      <w:pPr>
        <w:rPr>
          <w:b/>
          <w:bCs/>
          <w:sz w:val="24"/>
          <w:szCs w:val="24"/>
        </w:rPr>
      </w:pPr>
    </w:p>
    <w:sectPr w:rsidR="000C5777" w:rsidRPr="000C5777">
      <w:footerReference w:type="default" r:id="rId16"/>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283F" w14:textId="77777777" w:rsidR="0057622F" w:rsidRDefault="0057622F">
      <w:pPr>
        <w:spacing w:line="240" w:lineRule="auto"/>
      </w:pPr>
      <w:r>
        <w:separator/>
      </w:r>
    </w:p>
  </w:endnote>
  <w:endnote w:type="continuationSeparator" w:id="0">
    <w:p w14:paraId="058ACC85" w14:textId="77777777" w:rsidR="0057622F" w:rsidRDefault="005762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E99F" w14:textId="77777777" w:rsidR="00ED0F56" w:rsidRDefault="00000000">
    <w:pPr>
      <w:pStyle w:val="Footer"/>
      <w:jc w:val="center"/>
    </w:pPr>
    <w:r>
      <w:t xml:space="preserve">Smart Parking Guidance System | </w:t>
    </w:r>
    <w:r>
      <w:fldChar w:fldCharType="begin"/>
    </w:r>
    <w:r>
      <w:instrText>PAGE</w:instrText>
    </w:r>
    <w:r>
      <w:fldChar w:fldCharType="separate"/>
    </w:r>
    <w:r w:rsidR="00AD58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5B9C7" w14:textId="77777777" w:rsidR="0057622F" w:rsidRDefault="0057622F">
      <w:pPr>
        <w:spacing w:after="0"/>
      </w:pPr>
      <w:r>
        <w:separator/>
      </w:r>
    </w:p>
  </w:footnote>
  <w:footnote w:type="continuationSeparator" w:id="0">
    <w:p w14:paraId="16F82186" w14:textId="77777777" w:rsidR="0057622F" w:rsidRDefault="005762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48465387">
    <w:abstractNumId w:val="5"/>
  </w:num>
  <w:num w:numId="2" w16cid:durableId="86971318">
    <w:abstractNumId w:val="3"/>
  </w:num>
  <w:num w:numId="3" w16cid:durableId="1861891283">
    <w:abstractNumId w:val="2"/>
  </w:num>
  <w:num w:numId="4" w16cid:durableId="619647034">
    <w:abstractNumId w:val="4"/>
  </w:num>
  <w:num w:numId="5" w16cid:durableId="1849127025">
    <w:abstractNumId w:val="1"/>
  </w:num>
  <w:num w:numId="6" w16cid:durableId="199860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777"/>
    <w:rsid w:val="00111C23"/>
    <w:rsid w:val="00122151"/>
    <w:rsid w:val="0015074B"/>
    <w:rsid w:val="00212254"/>
    <w:rsid w:val="002305F2"/>
    <w:rsid w:val="0029639D"/>
    <w:rsid w:val="00326F90"/>
    <w:rsid w:val="003365FC"/>
    <w:rsid w:val="003520A6"/>
    <w:rsid w:val="003718FE"/>
    <w:rsid w:val="003E5328"/>
    <w:rsid w:val="00463FAB"/>
    <w:rsid w:val="004A4D52"/>
    <w:rsid w:val="00504429"/>
    <w:rsid w:val="0057622F"/>
    <w:rsid w:val="00577CC8"/>
    <w:rsid w:val="005C631E"/>
    <w:rsid w:val="00720224"/>
    <w:rsid w:val="008360A8"/>
    <w:rsid w:val="00AA1D8D"/>
    <w:rsid w:val="00AD5828"/>
    <w:rsid w:val="00B20709"/>
    <w:rsid w:val="00B47730"/>
    <w:rsid w:val="00B92DF1"/>
    <w:rsid w:val="00CA6CB9"/>
    <w:rsid w:val="00CB0664"/>
    <w:rsid w:val="00E6570E"/>
    <w:rsid w:val="00E80CA8"/>
    <w:rsid w:val="00ED0F56"/>
    <w:rsid w:val="00F42A90"/>
    <w:rsid w:val="00FC693F"/>
    <w:rsid w:val="366254A2"/>
    <w:rsid w:val="67DA5C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191EE23"/>
  <w14:defaultImageDpi w14:val="300"/>
  <w15:docId w15:val="{53293FBB-28D8-45F7-BAE5-7B08DA1C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27</Pages>
  <Words>5339</Words>
  <Characters>30436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tejasrikuppala748@gmail.com</cp:lastModifiedBy>
  <cp:revision>14</cp:revision>
  <dcterms:created xsi:type="dcterms:W3CDTF">2026-09-03T06:30:00Z</dcterms:created>
  <dcterms:modified xsi:type="dcterms:W3CDTF">2026-09-03T08:34:00Z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eyJoZGlkIjoiMzA3MTRhMWI1YmVkZmUwMmY5ODM1NmYyY2RkMDkwZWQiLCJ1c2VySWQiOiI1NDk3Njg4NDQ3NTUifQ==</vt:lpwstr>
  </property>
  <property fmtid="{D5CDD505-2E9C-101B-9397-08002B2CF9AE}" pid="3" name="KSOProductBuildVer">
    <vt:lpwstr>1033-12.1.0.28032</vt:lpwstr>
  </property>
  <property fmtid="{D5CDD505-2E9C-101B-9397-08002B2CF9AE}" pid="4" name="ICV">
    <vt:lpwstr>7625D9B5325F4170BBD10B520E17A2F4_13</vt:lpwstr>
  </property>
</Properties>
</file>